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14:paraId="5C3FDBBA" w14:textId="5DB351D9" w:rsidR="006D3409" w:rsidRPr="00155A20" w:rsidRDefault="0001287D" w:rsidP="0035262B">
      <w:pPr>
        <w:pStyle w:val="divdocumentdivname"/>
        <w:spacing w:line="240" w:lineRule="auto"/>
        <w:rPr>
          <w:rFonts w:eastAsia="Century Gothic"/>
        </w:rPr>
      </w:pPr>
      <w:r w:rsidRPr="00314760">
        <w:rPr>
          <w:rStyle w:val="span"/>
          <w:rFonts w:ascii="Lato Light" w:eastAsia="Century Gothic" w:hAnsi="Lato Light"/>
          <w:b/>
          <w:bCs/>
          <w:caps/>
          <w:color w:val="808080" w:themeColor="background1" w:themeShade="80"/>
          <w:sz w:val="58"/>
          <w:szCs w:val="58"/>
        </w:rPr>
        <w:t>Ali</w:t>
      </w:r>
      <w:r w:rsidRPr="00314760">
        <w:rPr>
          <w:rFonts w:ascii="Lato Light" w:eastAsia="Century Gothic" w:hAnsi="Lato Light"/>
          <w:b/>
          <w:bCs/>
          <w:caps/>
          <w:sz w:val="58"/>
          <w:szCs w:val="58"/>
        </w:rPr>
        <w:t xml:space="preserve"> </w:t>
      </w:r>
      <w:r w:rsidRPr="00314760">
        <w:rPr>
          <w:rStyle w:val="span"/>
          <w:rFonts w:ascii="Lato Light" w:eastAsia="Century Gothic" w:hAnsi="Lato Light"/>
          <w:b/>
          <w:bCs/>
          <w:caps/>
          <w:sz w:val="58"/>
          <w:szCs w:val="58"/>
        </w:rPr>
        <w:t>Naqvi</w:t>
      </w:r>
    </w:p>
    <w:p w14:paraId="18DD49C3" w14:textId="0410B007" w:rsidR="006D3409" w:rsidRPr="00314760" w:rsidRDefault="0090764E" w:rsidP="00E637F0">
      <w:pPr>
        <w:pStyle w:val="divaddress"/>
        <w:pBdr>
          <w:bottom w:val="none" w:sz="0" w:space="6" w:color="auto"/>
        </w:pBdr>
        <w:spacing w:before="80" w:line="240" w:lineRule="auto"/>
        <w:jc w:val="left"/>
        <w:rPr>
          <w:rFonts w:ascii="Lato Light" w:eastAsia="Century Gothic" w:hAnsi="Lato Light"/>
          <w:sz w:val="18"/>
          <w:szCs w:val="18"/>
        </w:rPr>
      </w:pPr>
      <w:r>
        <w:rPr>
          <w:noProof/>
          <w:lang w:val="en-CA" w:eastAsia="en-CA"/>
        </w:rPr>
        <w:drawing>
          <wp:anchor distT="0" distB="0" distL="114300" distR="114300" simplePos="0" relativeHeight="251667968" behindDoc="0" locked="0" layoutInCell="1" allowOverlap="1" wp14:anchorId="389EBB21" wp14:editId="6FE46C62">
            <wp:simplePos x="0" y="0"/>
            <wp:positionH relativeFrom="column">
              <wp:posOffset>4010025</wp:posOffset>
            </wp:positionH>
            <wp:positionV relativeFrom="paragraph">
              <wp:posOffset>73377</wp:posOffset>
            </wp:positionV>
            <wp:extent cx="127298" cy="127298"/>
            <wp:effectExtent l="0" t="0" r="6350" b="6350"/>
            <wp:wrapNone/>
            <wp:docPr id="1" name="Picture 1" descr="Free Linkedin Icon, Symbol. PNG, SVG Downloa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ree Linkedin Icon, Symbol. PNG, SVG Download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298" cy="127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2198">
        <w:rPr>
          <w:noProof/>
          <w:lang w:val="en-CA" w:eastAsia="en-CA"/>
        </w:rPr>
        <w:drawing>
          <wp:anchor distT="0" distB="0" distL="114300" distR="114300" simplePos="0" relativeHeight="251670016" behindDoc="0" locked="0" layoutInCell="1" allowOverlap="1" wp14:anchorId="784C90FF" wp14:editId="7ABD48F2">
            <wp:simplePos x="0" y="0"/>
            <wp:positionH relativeFrom="margin">
              <wp:align>left</wp:align>
            </wp:positionH>
            <wp:positionV relativeFrom="paragraph">
              <wp:posOffset>83984</wp:posOffset>
            </wp:positionV>
            <wp:extent cx="113030" cy="116840"/>
            <wp:effectExtent l="0" t="0" r="1270" b="0"/>
            <wp:wrapNone/>
            <wp:docPr id="7" name="Picture 7" descr="Phone icon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hone icon 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030" cy="11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6E3A">
        <w:rPr>
          <w:noProof/>
          <w:lang w:val="en-CA" w:eastAsia="en-CA"/>
        </w:rPr>
        <w:drawing>
          <wp:anchor distT="0" distB="0" distL="114300" distR="114300" simplePos="0" relativeHeight="251671040" behindDoc="0" locked="0" layoutInCell="1" allowOverlap="1" wp14:anchorId="61152613" wp14:editId="3AEC93BF">
            <wp:simplePos x="0" y="0"/>
            <wp:positionH relativeFrom="column">
              <wp:posOffset>1283335</wp:posOffset>
            </wp:positionH>
            <wp:positionV relativeFrom="paragraph">
              <wp:posOffset>76200</wp:posOffset>
            </wp:positionV>
            <wp:extent cx="124460" cy="132371"/>
            <wp:effectExtent l="0" t="0" r="8890" b="1270"/>
            <wp:wrapNone/>
            <wp:docPr id="9" name="Picture 9" descr="Vector Email Symbol PNG Background Image | PNG M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Vector Email Symbol PNG Background Image | PNG Mar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04" cy="132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6E3A">
        <w:rPr>
          <w:noProof/>
          <w:lang w:val="en-CA" w:eastAsia="en-CA"/>
        </w:rPr>
        <w:drawing>
          <wp:anchor distT="0" distB="0" distL="114300" distR="114300" simplePos="0" relativeHeight="251668992" behindDoc="0" locked="0" layoutInCell="1" allowOverlap="1" wp14:anchorId="7D30CD0B" wp14:editId="19E4080C">
            <wp:simplePos x="0" y="0"/>
            <wp:positionH relativeFrom="margin">
              <wp:posOffset>3148772</wp:posOffset>
            </wp:positionH>
            <wp:positionV relativeFrom="paragraph">
              <wp:posOffset>76200</wp:posOffset>
            </wp:positionV>
            <wp:extent cx="124794" cy="124794"/>
            <wp:effectExtent l="0" t="0" r="8890" b="8890"/>
            <wp:wrapNone/>
            <wp:docPr id="6" name="Picture 6" descr="Download Github Logo Icon | Dave Gandy Fill Sty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ownload Github Logo Icon | Dave Gandy Fill Styl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94" cy="124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7D74" w:rsidRPr="00314760">
        <w:rPr>
          <w:rStyle w:val="span"/>
          <w:rFonts w:ascii="Lato Light" w:eastAsia="Century Gothic" w:hAnsi="Lato Light"/>
          <w:sz w:val="18"/>
          <w:szCs w:val="18"/>
        </w:rPr>
        <w:t xml:space="preserve">    </w:t>
      </w:r>
      <w:r w:rsidR="00155A20">
        <w:rPr>
          <w:rStyle w:val="span"/>
          <w:rFonts w:ascii="Lato Light" w:eastAsia="Century Gothic" w:hAnsi="Lato Light"/>
          <w:sz w:val="18"/>
          <w:szCs w:val="18"/>
        </w:rPr>
        <w:t xml:space="preserve">   </w:t>
      </w:r>
      <w:r w:rsidR="00A36E3A">
        <w:rPr>
          <w:rStyle w:val="span"/>
          <w:rFonts w:ascii="Lato Light" w:eastAsia="Century Gothic" w:hAnsi="Lato Light"/>
          <w:sz w:val="18"/>
          <w:szCs w:val="18"/>
        </w:rPr>
        <w:t xml:space="preserve"> </w:t>
      </w:r>
      <w:r w:rsidR="0001287D" w:rsidRPr="0035262B">
        <w:rPr>
          <w:rStyle w:val="span"/>
          <w:rFonts w:ascii="Lato" w:eastAsia="Century Gothic" w:hAnsi="Lato"/>
          <w:b/>
          <w:bCs/>
          <w:vanish/>
          <w:color w:val="767171" w:themeColor="background2" w:themeShade="80"/>
          <w:sz w:val="22"/>
          <w:szCs w:val="22"/>
        </w:rPr>
        <w:t>Milton, ON L9T8H1</w:t>
      </w:r>
      <w:r w:rsidR="0001287D" w:rsidRPr="0035262B">
        <w:rPr>
          <w:rStyle w:val="documentzipprefix"/>
          <w:rFonts w:ascii="Lato" w:eastAsia="Century Gothic" w:hAnsi="Lato"/>
          <w:b/>
          <w:bCs/>
          <w:color w:val="767171" w:themeColor="background2" w:themeShade="80"/>
          <w:sz w:val="22"/>
          <w:szCs w:val="22"/>
        </w:rPr>
        <w:t xml:space="preserve"> </w:t>
      </w:r>
      <w:r w:rsidR="00A36E3A">
        <w:rPr>
          <w:rStyle w:val="span"/>
          <w:rFonts w:ascii="Lato" w:eastAsia="Century Gothic" w:hAnsi="Lato"/>
          <w:b/>
          <w:bCs/>
          <w:color w:val="767171" w:themeColor="background2" w:themeShade="80"/>
          <w:sz w:val="22"/>
          <w:szCs w:val="22"/>
        </w:rPr>
        <w:t>(6</w:t>
      </w:r>
      <w:r w:rsidR="0001287D" w:rsidRPr="0035262B">
        <w:rPr>
          <w:rStyle w:val="span"/>
          <w:rFonts w:ascii="Lato" w:eastAsia="Century Gothic" w:hAnsi="Lato"/>
          <w:b/>
          <w:bCs/>
          <w:color w:val="767171" w:themeColor="background2" w:themeShade="80"/>
          <w:sz w:val="22"/>
          <w:szCs w:val="22"/>
        </w:rPr>
        <w:t>47</w:t>
      </w:r>
      <w:r w:rsidR="002A7D74" w:rsidRPr="0035262B">
        <w:rPr>
          <w:rStyle w:val="span"/>
          <w:rFonts w:ascii="Lato" w:eastAsia="Century Gothic" w:hAnsi="Lato"/>
          <w:b/>
          <w:bCs/>
          <w:color w:val="767171" w:themeColor="background2" w:themeShade="80"/>
          <w:sz w:val="22"/>
          <w:szCs w:val="22"/>
        </w:rPr>
        <w:t>)-</w:t>
      </w:r>
      <w:r w:rsidR="0001287D" w:rsidRPr="0035262B">
        <w:rPr>
          <w:rStyle w:val="span"/>
          <w:rFonts w:ascii="Lato" w:eastAsia="Century Gothic" w:hAnsi="Lato"/>
          <w:b/>
          <w:bCs/>
          <w:color w:val="767171" w:themeColor="background2" w:themeShade="80"/>
          <w:sz w:val="22"/>
          <w:szCs w:val="22"/>
        </w:rPr>
        <w:t>997</w:t>
      </w:r>
      <w:r w:rsidR="002A7D74" w:rsidRPr="0035262B">
        <w:rPr>
          <w:rStyle w:val="span"/>
          <w:rFonts w:ascii="Lato" w:eastAsia="Century Gothic" w:hAnsi="Lato"/>
          <w:b/>
          <w:bCs/>
          <w:color w:val="767171" w:themeColor="background2" w:themeShade="80"/>
          <w:sz w:val="22"/>
          <w:szCs w:val="22"/>
        </w:rPr>
        <w:t>-</w:t>
      </w:r>
      <w:r w:rsidR="0001287D" w:rsidRPr="0035262B">
        <w:rPr>
          <w:rStyle w:val="span"/>
          <w:rFonts w:ascii="Lato" w:eastAsia="Century Gothic" w:hAnsi="Lato"/>
          <w:b/>
          <w:bCs/>
          <w:color w:val="767171" w:themeColor="background2" w:themeShade="80"/>
          <w:sz w:val="22"/>
          <w:szCs w:val="22"/>
        </w:rPr>
        <w:t>0548</w:t>
      </w:r>
      <w:r w:rsidR="0001287D" w:rsidRPr="0035262B">
        <w:rPr>
          <w:rFonts w:ascii="Lato" w:eastAsia="Century Gothic" w:hAnsi="Lato"/>
          <w:b/>
          <w:bCs/>
          <w:color w:val="767171" w:themeColor="background2" w:themeShade="80"/>
          <w:sz w:val="22"/>
          <w:szCs w:val="22"/>
        </w:rPr>
        <w:t xml:space="preserve"> </w:t>
      </w:r>
      <w:r w:rsidR="0001287D" w:rsidRPr="0035262B">
        <w:rPr>
          <w:rStyle w:val="span"/>
          <w:rFonts w:ascii="Lato" w:eastAsia="Century Gothic" w:hAnsi="Lato"/>
          <w:b/>
          <w:bCs/>
          <w:color w:val="767171" w:themeColor="background2" w:themeShade="80"/>
          <w:sz w:val="22"/>
          <w:szCs w:val="22"/>
        </w:rPr>
        <w:t>|</w:t>
      </w:r>
      <w:r w:rsidR="002A7D74" w:rsidRPr="0035262B">
        <w:rPr>
          <w:rStyle w:val="span"/>
          <w:rFonts w:ascii="Lato" w:eastAsia="Century Gothic" w:hAnsi="Lato"/>
          <w:b/>
          <w:bCs/>
          <w:color w:val="767171" w:themeColor="background2" w:themeShade="80"/>
          <w:sz w:val="22"/>
          <w:szCs w:val="22"/>
        </w:rPr>
        <w:t xml:space="preserve">      </w:t>
      </w:r>
      <w:r w:rsidR="00155A20" w:rsidRPr="0035262B">
        <w:rPr>
          <w:rStyle w:val="span"/>
          <w:rFonts w:ascii="Lato" w:eastAsia="Century Gothic" w:hAnsi="Lato"/>
          <w:b/>
          <w:bCs/>
          <w:color w:val="767171" w:themeColor="background2" w:themeShade="80"/>
          <w:sz w:val="22"/>
          <w:szCs w:val="22"/>
        </w:rPr>
        <w:t xml:space="preserve">   </w:t>
      </w:r>
      <w:hyperlink r:id="rId10" w:history="1">
        <w:r w:rsidR="00155A20" w:rsidRPr="0035262B">
          <w:rPr>
            <w:rStyle w:val="Hyperlink"/>
            <w:rFonts w:ascii="Lato" w:eastAsia="Century Gothic" w:hAnsi="Lato"/>
            <w:b/>
            <w:bCs/>
            <w:color w:val="767171" w:themeColor="background2" w:themeShade="80"/>
            <w:sz w:val="22"/>
            <w:szCs w:val="22"/>
            <w:u w:val="none"/>
          </w:rPr>
          <w:t>alinaqvi8014@gmail.com</w:t>
        </w:r>
      </w:hyperlink>
      <w:r w:rsidR="007B3EFA" w:rsidRPr="0035262B">
        <w:rPr>
          <w:rStyle w:val="span"/>
          <w:rFonts w:ascii="Lato" w:eastAsia="Century Gothic" w:hAnsi="Lato"/>
          <w:b/>
          <w:bCs/>
          <w:color w:val="767171" w:themeColor="background2" w:themeShade="80"/>
          <w:sz w:val="22"/>
          <w:szCs w:val="22"/>
        </w:rPr>
        <w:t xml:space="preserve"> </w:t>
      </w:r>
      <w:r w:rsidR="0074192E" w:rsidRPr="0035262B">
        <w:rPr>
          <w:rStyle w:val="span"/>
          <w:rFonts w:ascii="Lato" w:eastAsia="Century Gothic" w:hAnsi="Lato"/>
          <w:b/>
          <w:bCs/>
          <w:color w:val="767171" w:themeColor="background2" w:themeShade="80"/>
          <w:sz w:val="22"/>
          <w:szCs w:val="22"/>
        </w:rPr>
        <w:t>|</w:t>
      </w:r>
      <w:r w:rsidR="00155A20" w:rsidRPr="0035262B">
        <w:rPr>
          <w:rStyle w:val="span"/>
          <w:rFonts w:ascii="Lato" w:eastAsia="Century Gothic" w:hAnsi="Lato"/>
          <w:b/>
          <w:bCs/>
          <w:color w:val="767171" w:themeColor="background2" w:themeShade="80"/>
          <w:sz w:val="22"/>
          <w:szCs w:val="22"/>
        </w:rPr>
        <w:t xml:space="preserve">        </w:t>
      </w:r>
      <w:hyperlink r:id="rId11" w:history="1">
        <w:r w:rsidR="002A7D74" w:rsidRPr="0035262B">
          <w:rPr>
            <w:rStyle w:val="Hyperlink"/>
            <w:rFonts w:ascii="Lato" w:eastAsia="Century Gothic" w:hAnsi="Lato"/>
            <w:b/>
            <w:bCs/>
            <w:color w:val="767171" w:themeColor="background2" w:themeShade="80"/>
            <w:sz w:val="22"/>
            <w:szCs w:val="22"/>
            <w:u w:val="none"/>
          </w:rPr>
          <w:t>ali1naqvi</w:t>
        </w:r>
      </w:hyperlink>
      <w:r w:rsidR="002A7D74" w:rsidRPr="0035262B">
        <w:rPr>
          <w:rStyle w:val="span"/>
          <w:rFonts w:ascii="Lato" w:eastAsia="Century Gothic" w:hAnsi="Lato"/>
          <w:b/>
          <w:bCs/>
          <w:color w:val="767171" w:themeColor="background2" w:themeShade="80"/>
          <w:sz w:val="22"/>
          <w:szCs w:val="22"/>
        </w:rPr>
        <w:t xml:space="preserve"> |</w:t>
      </w:r>
      <w:r w:rsidR="00155A20" w:rsidRPr="0035262B">
        <w:rPr>
          <w:rStyle w:val="span"/>
          <w:rFonts w:ascii="Lato" w:eastAsia="Century Gothic" w:hAnsi="Lato"/>
          <w:b/>
          <w:bCs/>
          <w:color w:val="767171" w:themeColor="background2" w:themeShade="80"/>
          <w:sz w:val="22"/>
          <w:szCs w:val="22"/>
        </w:rPr>
        <w:t xml:space="preserve">        </w:t>
      </w:r>
      <w:hyperlink r:id="rId12" w:history="1">
        <w:r w:rsidR="002A7D74" w:rsidRPr="0035262B">
          <w:rPr>
            <w:rStyle w:val="Hyperlink"/>
            <w:rFonts w:ascii="Lato" w:eastAsia="Century Gothic" w:hAnsi="Lato"/>
            <w:b/>
            <w:bCs/>
            <w:color w:val="767171" w:themeColor="background2" w:themeShade="80"/>
            <w:sz w:val="22"/>
            <w:szCs w:val="22"/>
            <w:u w:val="none"/>
          </w:rPr>
          <w:t>ali-naqvi</w:t>
        </w:r>
      </w:hyperlink>
    </w:p>
    <w:p w14:paraId="47191053" w14:textId="6CFED41F" w:rsidR="007B3EFA" w:rsidRPr="00314760" w:rsidRDefault="007B3EFA" w:rsidP="00646351">
      <w:pPr>
        <w:pStyle w:val="divdocumentdivsectiontitle"/>
        <w:pBdr>
          <w:bottom w:val="single" w:sz="4" w:space="1" w:color="auto"/>
        </w:pBdr>
        <w:spacing w:line="240" w:lineRule="auto"/>
        <w:rPr>
          <w:rFonts w:ascii="Lato Light" w:eastAsia="Century Gothic" w:hAnsi="Lato Light"/>
          <w:b/>
          <w:bCs/>
          <w:color w:val="808080" w:themeColor="background1" w:themeShade="80"/>
        </w:rPr>
      </w:pPr>
      <w:r w:rsidRPr="00314760">
        <w:rPr>
          <w:rFonts w:ascii="Lato Light" w:eastAsia="Century Gothic" w:hAnsi="Lato Light"/>
          <w:b/>
          <w:bCs/>
          <w:color w:val="808080" w:themeColor="background1" w:themeShade="80"/>
          <w:sz w:val="32"/>
          <w:szCs w:val="36"/>
        </w:rPr>
        <w:t>EDUCATION</w:t>
      </w:r>
    </w:p>
    <w:p w14:paraId="66D9ED85" w14:textId="1693EF1B" w:rsidR="002B2FE6" w:rsidRPr="00314760" w:rsidRDefault="002B2FE6" w:rsidP="00B82115">
      <w:pPr>
        <w:pStyle w:val="divdocumentsinglecolumn"/>
        <w:tabs>
          <w:tab w:val="right" w:pos="10540"/>
        </w:tabs>
        <w:spacing w:before="120" w:line="240" w:lineRule="auto"/>
        <w:rPr>
          <w:rStyle w:val="spanjobdates"/>
          <w:rFonts w:ascii="Lato Light" w:eastAsia="Century Gothic" w:hAnsi="Lato Light"/>
          <w:i/>
          <w:iCs/>
          <w:color w:val="0D0D0D" w:themeColor="text1" w:themeTint="F2"/>
          <w:sz w:val="22"/>
          <w:szCs w:val="22"/>
        </w:rPr>
      </w:pPr>
      <w:r w:rsidRPr="00314760">
        <w:rPr>
          <w:rStyle w:val="spancompanyname"/>
          <w:rFonts w:ascii="Lato" w:eastAsia="Century Gothic" w:hAnsi="Lato"/>
          <w:b/>
          <w:bCs/>
          <w:color w:val="0D0D0D" w:themeColor="text1" w:themeTint="F2"/>
          <w:sz w:val="26"/>
          <w:szCs w:val="26"/>
        </w:rPr>
        <w:t>UNIVERSITY OF WINDSOR</w:t>
      </w:r>
      <w:r w:rsidRPr="00314760">
        <w:rPr>
          <w:rStyle w:val="spancompanyname"/>
          <w:rFonts w:ascii="Lato Light" w:eastAsia="Century Gothic" w:hAnsi="Lato Light"/>
          <w:b/>
          <w:bCs/>
          <w:color w:val="0D0D0D" w:themeColor="text1" w:themeTint="F2"/>
          <w:sz w:val="20"/>
          <w:szCs w:val="20"/>
        </w:rPr>
        <w:t xml:space="preserve"> </w:t>
      </w:r>
      <w:r w:rsidRPr="00314760">
        <w:rPr>
          <w:rStyle w:val="spancompanyname"/>
          <w:rFonts w:ascii="Lato Light" w:eastAsia="Century Gothic" w:hAnsi="Lato Light"/>
          <w:b/>
          <w:bCs/>
          <w:color w:val="0D0D0D" w:themeColor="text1" w:themeTint="F2"/>
          <w:sz w:val="22"/>
          <w:szCs w:val="22"/>
        </w:rPr>
        <w:t xml:space="preserve">| </w:t>
      </w:r>
      <w:r w:rsidR="00043164" w:rsidRPr="00155A20">
        <w:rPr>
          <w:rStyle w:val="spandegree"/>
          <w:rFonts w:ascii="Lato Light" w:eastAsia="Century Gothic" w:hAnsi="Lato Light"/>
          <w:color w:val="3B3838" w:themeColor="background2" w:themeShade="40"/>
          <w:sz w:val="22"/>
          <w:szCs w:val="22"/>
        </w:rPr>
        <w:t>B.CS. Computer Science (Honours)</w:t>
      </w:r>
      <w:r w:rsidR="007B3EFA" w:rsidRPr="00314760">
        <w:rPr>
          <w:rStyle w:val="spanjobdates"/>
          <w:rFonts w:ascii="Lato Light" w:eastAsia="Century Gothic" w:hAnsi="Lato Light"/>
          <w:color w:val="0D0D0D" w:themeColor="text1" w:themeTint="F2"/>
          <w:sz w:val="22"/>
          <w:szCs w:val="22"/>
        </w:rPr>
        <w:tab/>
      </w:r>
      <w:r w:rsidR="007B3EFA" w:rsidRPr="00314760">
        <w:rPr>
          <w:rStyle w:val="spanjobdates"/>
          <w:rFonts w:ascii="Lato Light" w:eastAsia="Century Gothic" w:hAnsi="Lato Light"/>
          <w:i/>
          <w:iCs/>
          <w:color w:val="0D0D0D" w:themeColor="text1" w:themeTint="F2"/>
          <w:sz w:val="22"/>
          <w:szCs w:val="22"/>
        </w:rPr>
        <w:t xml:space="preserve"> </w:t>
      </w:r>
    </w:p>
    <w:p w14:paraId="7501361C" w14:textId="6C229970" w:rsidR="007B3EFA" w:rsidRPr="00546407" w:rsidRDefault="00775BDF" w:rsidP="00646351">
      <w:pPr>
        <w:pStyle w:val="divdocumentsinglecolumn"/>
        <w:tabs>
          <w:tab w:val="right" w:pos="10540"/>
        </w:tabs>
        <w:spacing w:line="240" w:lineRule="auto"/>
        <w:rPr>
          <w:rFonts w:ascii="Lato Light" w:eastAsia="Century Gothic" w:hAnsi="Lato Light"/>
          <w:b/>
          <w:bCs/>
          <w:color w:val="7F7F7F" w:themeColor="text1" w:themeTint="80"/>
          <w:sz w:val="22"/>
          <w:szCs w:val="22"/>
        </w:rPr>
      </w:pPr>
      <w:r w:rsidRPr="00546407">
        <w:rPr>
          <w:rStyle w:val="span"/>
          <w:rFonts w:ascii="Lato Light" w:eastAsia="Century Gothic" w:hAnsi="Lato Light"/>
          <w:b/>
          <w:bCs/>
          <w:i/>
          <w:iCs/>
          <w:color w:val="7F7F7F" w:themeColor="text1" w:themeTint="80"/>
          <w:sz w:val="22"/>
          <w:szCs w:val="22"/>
        </w:rPr>
        <w:t>Sept 2019 – May 2023</w:t>
      </w:r>
      <w:r w:rsidR="002B2FE6" w:rsidRPr="00546407">
        <w:rPr>
          <w:rStyle w:val="span"/>
          <w:rFonts w:ascii="Lato Light" w:eastAsia="Century Gothic" w:hAnsi="Lato Light"/>
          <w:b/>
          <w:bCs/>
          <w:i/>
          <w:iCs/>
          <w:color w:val="7F7F7F" w:themeColor="text1" w:themeTint="80"/>
          <w:sz w:val="22"/>
          <w:szCs w:val="22"/>
        </w:rPr>
        <w:t xml:space="preserve"> | </w:t>
      </w:r>
      <w:r w:rsidR="007B3EFA" w:rsidRPr="00546407">
        <w:rPr>
          <w:rStyle w:val="span"/>
          <w:rFonts w:ascii="Lato Light" w:eastAsia="Century Gothic" w:hAnsi="Lato Light"/>
          <w:b/>
          <w:bCs/>
          <w:color w:val="7F7F7F" w:themeColor="text1" w:themeTint="80"/>
          <w:sz w:val="22"/>
          <w:szCs w:val="22"/>
        </w:rPr>
        <w:t>Windsor, ON</w:t>
      </w:r>
      <w:r w:rsidR="002B2FE6" w:rsidRPr="00546407">
        <w:rPr>
          <w:rStyle w:val="span"/>
          <w:rFonts w:ascii="Lato Light" w:eastAsia="Century Gothic" w:hAnsi="Lato Light"/>
          <w:b/>
          <w:bCs/>
          <w:color w:val="7F7F7F" w:themeColor="text1" w:themeTint="80"/>
          <w:sz w:val="22"/>
          <w:szCs w:val="22"/>
        </w:rPr>
        <w:t>T</w:t>
      </w:r>
      <w:r w:rsidR="007B3EFA" w:rsidRPr="00546407">
        <w:rPr>
          <w:rStyle w:val="datesWrapper"/>
          <w:rFonts w:ascii="Lato Light" w:eastAsia="Century Gothic" w:hAnsi="Lato Light"/>
          <w:b/>
          <w:bCs/>
          <w:color w:val="7F7F7F" w:themeColor="text1" w:themeTint="80"/>
          <w:sz w:val="22"/>
          <w:szCs w:val="22"/>
        </w:rPr>
        <w:t xml:space="preserve"> </w:t>
      </w:r>
    </w:p>
    <w:p w14:paraId="2814F573" w14:textId="3F3BDBAE" w:rsidR="007B3EFA" w:rsidRPr="00155A20" w:rsidRDefault="007B3EFA" w:rsidP="00646351">
      <w:pPr>
        <w:pStyle w:val="ulli"/>
        <w:numPr>
          <w:ilvl w:val="0"/>
          <w:numId w:val="1"/>
        </w:numPr>
        <w:spacing w:line="240" w:lineRule="auto"/>
        <w:ind w:left="460" w:hanging="201"/>
        <w:rPr>
          <w:rFonts w:ascii="Lato Light" w:eastAsia="Century Gothic" w:hAnsi="Lato Light"/>
          <w:color w:val="767171" w:themeColor="background2" w:themeShade="80"/>
          <w:sz w:val="22"/>
          <w:szCs w:val="22"/>
        </w:rPr>
      </w:pPr>
      <w:r w:rsidRPr="00D013C9">
        <w:rPr>
          <w:rStyle w:val="span"/>
          <w:rFonts w:ascii="Lato Light" w:eastAsia="Century Gothic" w:hAnsi="Lato Light"/>
          <w:b/>
          <w:color w:val="767171" w:themeColor="background2" w:themeShade="80"/>
          <w:sz w:val="22"/>
          <w:szCs w:val="22"/>
        </w:rPr>
        <w:t>Relevant Courses:</w:t>
      </w:r>
      <w:r w:rsidRPr="00D013C9">
        <w:rPr>
          <w:rStyle w:val="span"/>
          <w:rFonts w:ascii="Lato Light" w:eastAsia="Century Gothic" w:hAnsi="Lato Light"/>
          <w:color w:val="767171" w:themeColor="background2" w:themeShade="80"/>
          <w:sz w:val="22"/>
          <w:szCs w:val="22"/>
        </w:rPr>
        <w:t xml:space="preserve"> </w:t>
      </w:r>
      <w:r w:rsidRPr="00155A20">
        <w:rPr>
          <w:rStyle w:val="span"/>
          <w:rFonts w:ascii="Lato Light" w:eastAsia="Century Gothic" w:hAnsi="Lato Light"/>
          <w:color w:val="767171" w:themeColor="background2" w:themeShade="80"/>
          <w:sz w:val="22"/>
          <w:szCs w:val="22"/>
        </w:rPr>
        <w:t xml:space="preserve">Obj-Oriented Programming Using Java, Data Structures &amp; Algorithms, </w:t>
      </w:r>
      <w:r w:rsidR="00563129">
        <w:rPr>
          <w:rStyle w:val="span"/>
          <w:rFonts w:ascii="Lato Light" w:eastAsia="Century Gothic" w:hAnsi="Lato Light"/>
          <w:color w:val="767171" w:themeColor="background2" w:themeShade="80"/>
          <w:sz w:val="22"/>
          <w:szCs w:val="22"/>
        </w:rPr>
        <w:t>Database Management Systems,</w:t>
      </w:r>
      <w:r w:rsidRPr="00155A20">
        <w:rPr>
          <w:rStyle w:val="span"/>
          <w:rFonts w:ascii="Lato Light" w:eastAsia="Century Gothic" w:hAnsi="Lato Light"/>
          <w:color w:val="767171" w:themeColor="background2" w:themeShade="80"/>
          <w:sz w:val="22"/>
          <w:szCs w:val="22"/>
        </w:rPr>
        <w:t xml:space="preserve"> Intro: Algorithms &amp; Prog II</w:t>
      </w:r>
      <w:r w:rsidR="00734059">
        <w:rPr>
          <w:rStyle w:val="span"/>
          <w:rFonts w:ascii="Lato Light" w:eastAsia="Century Gothic" w:hAnsi="Lato Light"/>
          <w:color w:val="767171" w:themeColor="background2" w:themeShade="80"/>
          <w:sz w:val="22"/>
          <w:szCs w:val="22"/>
        </w:rPr>
        <w:t>, Obj-Oriented Software Anal/Des</w:t>
      </w:r>
    </w:p>
    <w:p w14:paraId="04824B58" w14:textId="71C3C8CA" w:rsidR="007B3EFA" w:rsidRPr="00314760" w:rsidRDefault="007B3EFA" w:rsidP="00646351">
      <w:pPr>
        <w:pStyle w:val="divdocumentdivsectiontitle"/>
        <w:pBdr>
          <w:bottom w:val="single" w:sz="4" w:space="1" w:color="auto"/>
        </w:pBdr>
        <w:spacing w:before="60" w:line="240" w:lineRule="auto"/>
        <w:rPr>
          <w:rFonts w:ascii="Lato Light" w:eastAsia="Century Gothic" w:hAnsi="Lato Light"/>
          <w:b/>
          <w:bCs/>
          <w:color w:val="808080" w:themeColor="background1" w:themeShade="80"/>
          <w:sz w:val="32"/>
          <w:szCs w:val="32"/>
        </w:rPr>
      </w:pPr>
      <w:r w:rsidRPr="00314760">
        <w:rPr>
          <w:rFonts w:ascii="Lato Light" w:eastAsia="Century Gothic" w:hAnsi="Lato Light"/>
          <w:b/>
          <w:bCs/>
          <w:color w:val="808080" w:themeColor="background1" w:themeShade="80"/>
          <w:sz w:val="32"/>
          <w:szCs w:val="32"/>
        </w:rPr>
        <w:t>EXPERIENCE</w:t>
      </w:r>
    </w:p>
    <w:p w14:paraId="064223FD" w14:textId="5E213981" w:rsidR="00E637F0" w:rsidRPr="00314760" w:rsidRDefault="00E637F0" w:rsidP="00B82115">
      <w:pPr>
        <w:pStyle w:val="p"/>
        <w:spacing w:before="120" w:line="240" w:lineRule="auto"/>
        <w:rPr>
          <w:rFonts w:ascii="Lato Light" w:eastAsia="Century Gothic" w:hAnsi="Lato Light"/>
          <w:color w:val="171717" w:themeColor="background2" w:themeShade="1A"/>
          <w:sz w:val="22"/>
          <w:szCs w:val="22"/>
        </w:rPr>
      </w:pPr>
      <w:r>
        <w:rPr>
          <w:rStyle w:val="Strong1"/>
          <w:rFonts w:ascii="Lato" w:eastAsia="Century Gothic" w:hAnsi="Lato"/>
          <w:b/>
          <w:bCs/>
          <w:color w:val="171717" w:themeColor="background2" w:themeShade="1A"/>
          <w:sz w:val="26"/>
          <w:szCs w:val="26"/>
        </w:rPr>
        <w:t>UNIVERSITY OF WINDSOR</w:t>
      </w:r>
      <w:r w:rsidRPr="00314760">
        <w:rPr>
          <w:rStyle w:val="Strong1"/>
          <w:rFonts w:ascii="Lato Light" w:eastAsia="Century Gothic" w:hAnsi="Lato Light"/>
          <w:b/>
          <w:bCs/>
          <w:color w:val="171717" w:themeColor="background2" w:themeShade="1A"/>
        </w:rPr>
        <w:t xml:space="preserve"> </w:t>
      </w:r>
      <w:r w:rsidRPr="00314760">
        <w:rPr>
          <w:rStyle w:val="Strong1"/>
          <w:rFonts w:ascii="Lato Light" w:eastAsia="Century Gothic" w:hAnsi="Lato Light"/>
          <w:b/>
          <w:bCs/>
          <w:color w:val="171717" w:themeColor="background2" w:themeShade="1A"/>
          <w:sz w:val="22"/>
          <w:szCs w:val="22"/>
        </w:rPr>
        <w:t xml:space="preserve">| </w:t>
      </w:r>
      <w:r>
        <w:rPr>
          <w:rStyle w:val="Strong1"/>
          <w:rFonts w:ascii="Lato Light" w:eastAsia="Century Gothic" w:hAnsi="Lato Light"/>
          <w:b/>
          <w:bCs/>
          <w:color w:val="3B3838" w:themeColor="background2" w:themeShade="40"/>
        </w:rPr>
        <w:t>Teaching Assistant</w:t>
      </w:r>
    </w:p>
    <w:p w14:paraId="326B5882" w14:textId="0BD99CA4" w:rsidR="00E637F0" w:rsidRPr="00314760" w:rsidRDefault="00E637F0" w:rsidP="00646351">
      <w:pPr>
        <w:pStyle w:val="p"/>
        <w:spacing w:line="240" w:lineRule="auto"/>
        <w:rPr>
          <w:rFonts w:ascii="Lato Light" w:eastAsia="Century Gothic" w:hAnsi="Lato Light"/>
          <w:b/>
          <w:bCs/>
          <w:color w:val="767171" w:themeColor="background2" w:themeShade="80"/>
          <w:sz w:val="22"/>
          <w:szCs w:val="22"/>
        </w:rPr>
      </w:pPr>
      <w:r>
        <w:rPr>
          <w:rStyle w:val="em"/>
          <w:rFonts w:ascii="Lato Light" w:eastAsia="Century Gothic" w:hAnsi="Lato Light"/>
          <w:b/>
          <w:bCs/>
          <w:i/>
          <w:iCs/>
          <w:color w:val="767171" w:themeColor="background2" w:themeShade="80"/>
          <w:sz w:val="22"/>
          <w:szCs w:val="22"/>
        </w:rPr>
        <w:t xml:space="preserve">January 2022 – </w:t>
      </w:r>
      <w:r w:rsidR="0075478F">
        <w:rPr>
          <w:rStyle w:val="em"/>
          <w:rFonts w:ascii="Lato Light" w:eastAsia="Century Gothic" w:hAnsi="Lato Light"/>
          <w:b/>
          <w:bCs/>
          <w:i/>
          <w:iCs/>
          <w:color w:val="767171" w:themeColor="background2" w:themeShade="80"/>
          <w:sz w:val="22"/>
          <w:szCs w:val="22"/>
        </w:rPr>
        <w:t xml:space="preserve">Present </w:t>
      </w:r>
      <w:r w:rsidR="0075478F" w:rsidRPr="00314760">
        <w:rPr>
          <w:rStyle w:val="em"/>
          <w:rFonts w:ascii="Lato Light" w:eastAsia="Century Gothic" w:hAnsi="Lato Light"/>
          <w:b/>
          <w:bCs/>
          <w:i/>
          <w:iCs/>
          <w:color w:val="767171" w:themeColor="background2" w:themeShade="80"/>
          <w:sz w:val="22"/>
          <w:szCs w:val="22"/>
        </w:rPr>
        <w:t>|</w:t>
      </w:r>
      <w:r w:rsidRPr="00314760">
        <w:rPr>
          <w:rFonts w:ascii="Lato Light" w:eastAsia="Century Gothic" w:hAnsi="Lato Light"/>
          <w:b/>
          <w:bCs/>
          <w:color w:val="767171" w:themeColor="background2" w:themeShade="80"/>
          <w:sz w:val="22"/>
          <w:szCs w:val="22"/>
        </w:rPr>
        <w:t xml:space="preserve"> </w:t>
      </w:r>
      <w:r>
        <w:rPr>
          <w:rFonts w:ascii="Lato Light" w:eastAsia="Century Gothic" w:hAnsi="Lato Light"/>
          <w:b/>
          <w:bCs/>
          <w:color w:val="767171" w:themeColor="background2" w:themeShade="80"/>
          <w:sz w:val="22"/>
          <w:szCs w:val="22"/>
        </w:rPr>
        <w:t>Windsor</w:t>
      </w:r>
      <w:r w:rsidRPr="00314760">
        <w:rPr>
          <w:rFonts w:ascii="Lato Light" w:eastAsia="Century Gothic" w:hAnsi="Lato Light"/>
          <w:b/>
          <w:bCs/>
          <w:color w:val="767171" w:themeColor="background2" w:themeShade="80"/>
          <w:sz w:val="22"/>
          <w:szCs w:val="22"/>
        </w:rPr>
        <w:t>, ONT</w:t>
      </w:r>
    </w:p>
    <w:p w14:paraId="5B2F4486" w14:textId="5200326E" w:rsidR="00E637F0" w:rsidRPr="004E2A4F" w:rsidRDefault="00BF0061" w:rsidP="00646351">
      <w:pPr>
        <w:pStyle w:val="ulli"/>
        <w:numPr>
          <w:ilvl w:val="0"/>
          <w:numId w:val="2"/>
        </w:numPr>
        <w:spacing w:line="240" w:lineRule="auto"/>
        <w:ind w:left="460" w:hanging="201"/>
        <w:rPr>
          <w:rFonts w:ascii="Lato Light" w:eastAsia="Century Gothic" w:hAnsi="Lato Light"/>
          <w:color w:val="767171" w:themeColor="background2" w:themeShade="80"/>
          <w:sz w:val="22"/>
          <w:szCs w:val="22"/>
        </w:rPr>
      </w:pPr>
      <w:r>
        <w:rPr>
          <w:rFonts w:ascii="Lato Light" w:eastAsia="Century Gothic" w:hAnsi="Lato Light"/>
          <w:color w:val="767171" w:themeColor="background2" w:themeShade="80"/>
          <w:sz w:val="22"/>
          <w:szCs w:val="22"/>
        </w:rPr>
        <w:t xml:space="preserve">Responsible for lab instruction, marking, and holding office hours for </w:t>
      </w:r>
      <w:r w:rsidR="0073054D" w:rsidRPr="0073054D">
        <w:rPr>
          <w:rFonts w:ascii="Lato Light" w:eastAsia="Century Gothic" w:hAnsi="Lato Light"/>
          <w:b/>
          <w:color w:val="767171" w:themeColor="background2" w:themeShade="80"/>
          <w:sz w:val="22"/>
          <w:szCs w:val="22"/>
        </w:rPr>
        <w:t>over 100 students</w:t>
      </w:r>
      <w:r w:rsidR="0073054D">
        <w:rPr>
          <w:rFonts w:ascii="Lato Light" w:eastAsia="Century Gothic" w:hAnsi="Lato Light"/>
          <w:color w:val="767171" w:themeColor="background2" w:themeShade="80"/>
          <w:sz w:val="22"/>
          <w:szCs w:val="22"/>
        </w:rPr>
        <w:t xml:space="preserve"> in a </w:t>
      </w:r>
      <w:r w:rsidR="004E2A4F">
        <w:rPr>
          <w:rFonts w:ascii="Lato Light" w:eastAsia="Century Gothic" w:hAnsi="Lato Light"/>
          <w:b/>
          <w:color w:val="767171" w:themeColor="background2" w:themeShade="80"/>
          <w:sz w:val="22"/>
          <w:szCs w:val="22"/>
        </w:rPr>
        <w:t xml:space="preserve">core </w:t>
      </w:r>
      <w:r w:rsidRPr="00BF0061">
        <w:rPr>
          <w:rFonts w:ascii="Lato Light" w:eastAsia="Century Gothic" w:hAnsi="Lato Light"/>
          <w:b/>
          <w:color w:val="767171" w:themeColor="background2" w:themeShade="80"/>
          <w:sz w:val="22"/>
          <w:szCs w:val="22"/>
        </w:rPr>
        <w:t xml:space="preserve">undergraduate course </w:t>
      </w:r>
      <w:r w:rsidRPr="00BF0061">
        <w:rPr>
          <w:rFonts w:ascii="Lato Light" w:eastAsia="Century Gothic" w:hAnsi="Lato Light"/>
          <w:color w:val="767171" w:themeColor="background2" w:themeShade="80"/>
          <w:sz w:val="22"/>
          <w:szCs w:val="22"/>
        </w:rPr>
        <w:t>(Operating Systems</w:t>
      </w:r>
      <w:r w:rsidRPr="004E2A4F">
        <w:rPr>
          <w:rFonts w:ascii="Lato Light" w:eastAsia="Century Gothic" w:hAnsi="Lato Light"/>
          <w:color w:val="767171" w:themeColor="background2" w:themeShade="80"/>
          <w:sz w:val="22"/>
          <w:szCs w:val="22"/>
        </w:rPr>
        <w:t>)</w:t>
      </w:r>
      <w:r w:rsidR="004E2A4F" w:rsidRPr="004E2A4F">
        <w:rPr>
          <w:rFonts w:ascii="Lato Light" w:eastAsia="Century Gothic" w:hAnsi="Lato Light"/>
          <w:color w:val="767171" w:themeColor="background2" w:themeShade="80"/>
          <w:sz w:val="22"/>
          <w:szCs w:val="22"/>
        </w:rPr>
        <w:t xml:space="preserve"> </w:t>
      </w:r>
      <w:r w:rsidR="004E2A4F" w:rsidRPr="004E2A4F">
        <w:rPr>
          <w:rFonts w:ascii="Lato Light" w:hAnsi="Lato Light" w:cs="Helvetica"/>
          <w:color w:val="3C4043"/>
          <w:spacing w:val="3"/>
          <w:sz w:val="22"/>
          <w:szCs w:val="22"/>
          <w:shd w:val="clear" w:color="auto" w:fill="FFFFFF"/>
        </w:rPr>
        <w:t>to provide assistance and answer their questions.</w:t>
      </w:r>
    </w:p>
    <w:p w14:paraId="159117BC" w14:textId="45113BA1" w:rsidR="007B3EFA" w:rsidRPr="00314760" w:rsidRDefault="007B3EFA" w:rsidP="00646351">
      <w:pPr>
        <w:pStyle w:val="p"/>
        <w:spacing w:before="40" w:line="240" w:lineRule="auto"/>
        <w:rPr>
          <w:rFonts w:ascii="Lato Light" w:eastAsia="Century Gothic" w:hAnsi="Lato Light"/>
          <w:color w:val="171717" w:themeColor="background2" w:themeShade="1A"/>
          <w:sz w:val="22"/>
          <w:szCs w:val="22"/>
        </w:rPr>
      </w:pPr>
      <w:r w:rsidRPr="00314760">
        <w:rPr>
          <w:rStyle w:val="Strong1"/>
          <w:rFonts w:ascii="Lato" w:eastAsia="Century Gothic" w:hAnsi="Lato"/>
          <w:b/>
          <w:bCs/>
          <w:color w:val="171717" w:themeColor="background2" w:themeShade="1A"/>
          <w:sz w:val="26"/>
          <w:szCs w:val="26"/>
        </w:rPr>
        <w:t>L</w:t>
      </w:r>
      <w:r w:rsidR="00BC7A2A" w:rsidRPr="00314760">
        <w:rPr>
          <w:rStyle w:val="Strong1"/>
          <w:rFonts w:ascii="Lato" w:eastAsia="Century Gothic" w:hAnsi="Lato"/>
          <w:b/>
          <w:bCs/>
          <w:color w:val="171717" w:themeColor="background2" w:themeShade="1A"/>
          <w:sz w:val="26"/>
          <w:szCs w:val="26"/>
        </w:rPr>
        <w:t>YCEUM LEARNING CENTER</w:t>
      </w:r>
      <w:r w:rsidR="00BC7A2A" w:rsidRPr="00314760">
        <w:rPr>
          <w:rStyle w:val="Strong1"/>
          <w:rFonts w:ascii="Lato Light" w:eastAsia="Century Gothic" w:hAnsi="Lato Light"/>
          <w:b/>
          <w:bCs/>
          <w:color w:val="171717" w:themeColor="background2" w:themeShade="1A"/>
        </w:rPr>
        <w:t xml:space="preserve"> </w:t>
      </w:r>
      <w:r w:rsidR="00BC7A2A" w:rsidRPr="00314760">
        <w:rPr>
          <w:rStyle w:val="Strong1"/>
          <w:rFonts w:ascii="Lato Light" w:eastAsia="Century Gothic" w:hAnsi="Lato Light"/>
          <w:b/>
          <w:bCs/>
          <w:color w:val="171717" w:themeColor="background2" w:themeShade="1A"/>
          <w:sz w:val="22"/>
          <w:szCs w:val="22"/>
        </w:rPr>
        <w:t>|</w:t>
      </w:r>
      <w:r w:rsidRPr="00314760">
        <w:rPr>
          <w:rStyle w:val="Strong1"/>
          <w:rFonts w:ascii="Lato Light" w:eastAsia="Century Gothic" w:hAnsi="Lato Light"/>
          <w:b/>
          <w:bCs/>
          <w:color w:val="171717" w:themeColor="background2" w:themeShade="1A"/>
          <w:sz w:val="22"/>
          <w:szCs w:val="22"/>
        </w:rPr>
        <w:t xml:space="preserve"> </w:t>
      </w:r>
      <w:r w:rsidRPr="00155A20">
        <w:rPr>
          <w:rStyle w:val="Strong1"/>
          <w:rFonts w:ascii="Lato Light" w:eastAsia="Century Gothic" w:hAnsi="Lato Light"/>
          <w:b/>
          <w:bCs/>
          <w:color w:val="3B3838" w:themeColor="background2" w:themeShade="40"/>
        </w:rPr>
        <w:t>Student Assistant Teacher</w:t>
      </w:r>
    </w:p>
    <w:p w14:paraId="7A483394" w14:textId="08AFBB86" w:rsidR="007B3EFA" w:rsidRPr="00314760" w:rsidRDefault="002B2FE6" w:rsidP="00646351">
      <w:pPr>
        <w:pStyle w:val="p"/>
        <w:spacing w:line="240" w:lineRule="auto"/>
        <w:rPr>
          <w:rFonts w:ascii="Lato Light" w:eastAsia="Century Gothic" w:hAnsi="Lato Light"/>
          <w:b/>
          <w:bCs/>
          <w:color w:val="767171" w:themeColor="background2" w:themeShade="80"/>
          <w:sz w:val="22"/>
          <w:szCs w:val="22"/>
        </w:rPr>
      </w:pPr>
      <w:r w:rsidRPr="00314760">
        <w:rPr>
          <w:rStyle w:val="em"/>
          <w:rFonts w:ascii="Lato Light" w:eastAsia="Century Gothic" w:hAnsi="Lato Light"/>
          <w:b/>
          <w:bCs/>
          <w:i/>
          <w:iCs/>
          <w:color w:val="767171" w:themeColor="background2" w:themeShade="80"/>
          <w:sz w:val="22"/>
          <w:szCs w:val="22"/>
        </w:rPr>
        <w:t xml:space="preserve">March 2019 – July 2019 </w:t>
      </w:r>
      <w:r w:rsidRPr="00314760">
        <w:rPr>
          <w:rStyle w:val="em"/>
          <w:rFonts w:ascii="Lato Light" w:eastAsia="Century Gothic" w:hAnsi="Lato Light"/>
          <w:b/>
          <w:bCs/>
          <w:color w:val="767171" w:themeColor="background2" w:themeShade="80"/>
          <w:sz w:val="22"/>
          <w:szCs w:val="22"/>
        </w:rPr>
        <w:t>|</w:t>
      </w:r>
      <w:r w:rsidRPr="00314760">
        <w:rPr>
          <w:rFonts w:ascii="Lato Light" w:eastAsia="Century Gothic" w:hAnsi="Lato Light"/>
          <w:b/>
          <w:bCs/>
          <w:color w:val="767171" w:themeColor="background2" w:themeShade="80"/>
          <w:sz w:val="22"/>
          <w:szCs w:val="22"/>
        </w:rPr>
        <w:t xml:space="preserve"> </w:t>
      </w:r>
      <w:r w:rsidR="007B3EFA" w:rsidRPr="00314760">
        <w:rPr>
          <w:rFonts w:ascii="Lato Light" w:eastAsia="Century Gothic" w:hAnsi="Lato Light"/>
          <w:b/>
          <w:bCs/>
          <w:color w:val="767171" w:themeColor="background2" w:themeShade="80"/>
          <w:sz w:val="22"/>
          <w:szCs w:val="22"/>
        </w:rPr>
        <w:t>Milton, ONT</w:t>
      </w:r>
    </w:p>
    <w:p w14:paraId="09412AFC" w14:textId="17B5B048" w:rsidR="007B3EFA" w:rsidRPr="00155A20" w:rsidRDefault="007B3EFA" w:rsidP="00646351">
      <w:pPr>
        <w:pStyle w:val="ulli"/>
        <w:numPr>
          <w:ilvl w:val="0"/>
          <w:numId w:val="2"/>
        </w:numPr>
        <w:spacing w:line="240" w:lineRule="auto"/>
        <w:ind w:left="460" w:hanging="201"/>
        <w:rPr>
          <w:rFonts w:ascii="Lato Light" w:eastAsia="Century Gothic" w:hAnsi="Lato Light"/>
          <w:color w:val="767171" w:themeColor="background2" w:themeShade="80"/>
          <w:sz w:val="22"/>
          <w:szCs w:val="22"/>
        </w:rPr>
      </w:pPr>
      <w:r w:rsidRPr="00155A20">
        <w:rPr>
          <w:rFonts w:ascii="Lato Light" w:eastAsia="Century Gothic" w:hAnsi="Lato Light"/>
          <w:color w:val="767171" w:themeColor="background2" w:themeShade="80"/>
          <w:sz w:val="22"/>
          <w:szCs w:val="22"/>
        </w:rPr>
        <w:t xml:space="preserve">Assisted </w:t>
      </w:r>
      <w:r w:rsidR="002919EF" w:rsidRPr="00155A20">
        <w:rPr>
          <w:rFonts w:ascii="Lato Light" w:eastAsia="Century Gothic" w:hAnsi="Lato Light"/>
          <w:color w:val="767171" w:themeColor="background2" w:themeShade="80"/>
          <w:sz w:val="22"/>
          <w:szCs w:val="22"/>
        </w:rPr>
        <w:t xml:space="preserve">in </w:t>
      </w:r>
      <w:r w:rsidRPr="00155A20">
        <w:rPr>
          <w:rFonts w:ascii="Lato Light" w:eastAsia="Century Gothic" w:hAnsi="Lato Light"/>
          <w:color w:val="767171" w:themeColor="background2" w:themeShade="80"/>
          <w:sz w:val="22"/>
          <w:szCs w:val="22"/>
        </w:rPr>
        <w:t xml:space="preserve">instructing </w:t>
      </w:r>
      <w:r w:rsidR="00B82115">
        <w:rPr>
          <w:rFonts w:ascii="Lato Light" w:eastAsia="Century Gothic" w:hAnsi="Lato Light"/>
          <w:color w:val="767171" w:themeColor="background2" w:themeShade="80"/>
          <w:sz w:val="22"/>
          <w:szCs w:val="22"/>
        </w:rPr>
        <w:t xml:space="preserve">key concepts from courses such as </w:t>
      </w:r>
      <w:r w:rsidRPr="00155A20">
        <w:rPr>
          <w:rFonts w:ascii="Lato Light" w:eastAsia="Century Gothic" w:hAnsi="Lato Light"/>
          <w:color w:val="767171" w:themeColor="background2" w:themeShade="80"/>
          <w:sz w:val="22"/>
          <w:szCs w:val="22"/>
        </w:rPr>
        <w:t xml:space="preserve">functions, advanced functions, and </w:t>
      </w:r>
      <w:r w:rsidR="00546407" w:rsidRPr="00155A20">
        <w:rPr>
          <w:rFonts w:ascii="Lato Light" w:eastAsia="Century Gothic" w:hAnsi="Lato Light"/>
          <w:color w:val="767171" w:themeColor="background2" w:themeShade="80"/>
          <w:sz w:val="22"/>
          <w:szCs w:val="22"/>
        </w:rPr>
        <w:t>calculus.</w:t>
      </w:r>
    </w:p>
    <w:p w14:paraId="0D388EFB" w14:textId="40F1AEC9" w:rsidR="00CD0B11" w:rsidRPr="004D06C7" w:rsidRDefault="007B3EFA" w:rsidP="004D06C7">
      <w:pPr>
        <w:pStyle w:val="ulli"/>
        <w:numPr>
          <w:ilvl w:val="0"/>
          <w:numId w:val="2"/>
        </w:numPr>
        <w:spacing w:line="240" w:lineRule="auto"/>
        <w:ind w:left="461" w:hanging="202"/>
        <w:rPr>
          <w:rFonts w:ascii="Lato Light" w:eastAsia="Century Gothic" w:hAnsi="Lato Light"/>
          <w:color w:val="767171" w:themeColor="background2" w:themeShade="80"/>
          <w:sz w:val="22"/>
          <w:szCs w:val="22"/>
        </w:rPr>
      </w:pPr>
      <w:r w:rsidRPr="00155A20">
        <w:rPr>
          <w:rFonts w:ascii="Lato Light" w:eastAsia="Century Gothic" w:hAnsi="Lato Light"/>
          <w:color w:val="767171" w:themeColor="background2" w:themeShade="80"/>
          <w:sz w:val="22"/>
          <w:szCs w:val="22"/>
        </w:rPr>
        <w:t xml:space="preserve">Facilitated students' understanding </w:t>
      </w:r>
      <w:r w:rsidR="004E2A4F">
        <w:rPr>
          <w:rFonts w:ascii="Lato Light" w:eastAsia="Century Gothic" w:hAnsi="Lato Light"/>
          <w:color w:val="767171" w:themeColor="background2" w:themeShade="80"/>
          <w:sz w:val="22"/>
          <w:szCs w:val="22"/>
        </w:rPr>
        <w:t>of</w:t>
      </w:r>
      <w:r w:rsidRPr="00155A20">
        <w:rPr>
          <w:rFonts w:ascii="Lato Light" w:eastAsia="Century Gothic" w:hAnsi="Lato Light"/>
          <w:color w:val="767171" w:themeColor="background2" w:themeShade="80"/>
          <w:sz w:val="22"/>
          <w:szCs w:val="22"/>
        </w:rPr>
        <w:t xml:space="preserve"> courses and improved their methods of </w:t>
      </w:r>
      <w:r w:rsidR="00546407" w:rsidRPr="00155A20">
        <w:rPr>
          <w:rFonts w:ascii="Lato Light" w:eastAsia="Century Gothic" w:hAnsi="Lato Light"/>
          <w:color w:val="767171" w:themeColor="background2" w:themeShade="80"/>
          <w:sz w:val="22"/>
          <w:szCs w:val="22"/>
        </w:rPr>
        <w:t>studying.</w:t>
      </w:r>
    </w:p>
    <w:p w14:paraId="60B12506" w14:textId="44C7FEE0" w:rsidR="007B3EFA" w:rsidRPr="00314760" w:rsidRDefault="007B3EFA" w:rsidP="00646351">
      <w:pPr>
        <w:pStyle w:val="divdocumentdivsectiontitle"/>
        <w:pBdr>
          <w:bottom w:val="single" w:sz="4" w:space="1" w:color="auto"/>
        </w:pBdr>
        <w:spacing w:before="60" w:line="240" w:lineRule="auto"/>
        <w:rPr>
          <w:rFonts w:ascii="Lato Light" w:eastAsia="Century Gothic" w:hAnsi="Lato Light"/>
          <w:b/>
          <w:bCs/>
          <w:color w:val="808080" w:themeColor="background1" w:themeShade="80"/>
          <w:sz w:val="32"/>
          <w:szCs w:val="32"/>
        </w:rPr>
      </w:pPr>
      <w:r w:rsidRPr="00314760">
        <w:rPr>
          <w:rFonts w:ascii="Lato Light" w:eastAsia="Century Gothic" w:hAnsi="Lato Light"/>
          <w:b/>
          <w:bCs/>
          <w:color w:val="808080" w:themeColor="background1" w:themeShade="80"/>
          <w:sz w:val="32"/>
          <w:szCs w:val="32"/>
        </w:rPr>
        <w:t>PROJECTS</w:t>
      </w:r>
    </w:p>
    <w:p w14:paraId="06E6422E" w14:textId="6EF8C39B" w:rsidR="007B3EFA" w:rsidRPr="00314760" w:rsidRDefault="00B82115" w:rsidP="00B82115">
      <w:pPr>
        <w:pStyle w:val="p"/>
        <w:spacing w:before="120" w:line="240" w:lineRule="auto"/>
        <w:rPr>
          <w:rFonts w:ascii="Lato" w:eastAsia="Century Gothic" w:hAnsi="Lato"/>
          <w:sz w:val="26"/>
          <w:szCs w:val="26"/>
        </w:rPr>
      </w:pPr>
      <w:hyperlink r:id="rId13" w:history="1">
        <w:r w:rsidR="007B3EFA" w:rsidRPr="00314760">
          <w:rPr>
            <w:rStyle w:val="Hyperlink"/>
            <w:rFonts w:ascii="Lato" w:eastAsia="Century Gothic" w:hAnsi="Lato"/>
            <w:b/>
            <w:bCs/>
            <w:color w:val="auto"/>
            <w:sz w:val="26"/>
            <w:szCs w:val="26"/>
            <w:u w:val="none"/>
          </w:rPr>
          <w:t>Portfolio Website</w:t>
        </w:r>
      </w:hyperlink>
    </w:p>
    <w:p w14:paraId="22C9546F" w14:textId="22A035C2" w:rsidR="007B3EFA" w:rsidRPr="004D06C7" w:rsidRDefault="004A200F" w:rsidP="004D06C7">
      <w:pPr>
        <w:pStyle w:val="ulli"/>
        <w:numPr>
          <w:ilvl w:val="0"/>
          <w:numId w:val="6"/>
        </w:numPr>
        <w:spacing w:line="240" w:lineRule="auto"/>
        <w:ind w:left="460" w:hanging="201"/>
        <w:rPr>
          <w:rFonts w:ascii="Lato Light" w:eastAsia="Century Gothic" w:hAnsi="Lato Light"/>
          <w:b/>
          <w:bCs/>
          <w:color w:val="767171" w:themeColor="background2" w:themeShade="80"/>
          <w:sz w:val="22"/>
          <w:szCs w:val="22"/>
        </w:rPr>
      </w:pPr>
      <w:r w:rsidRPr="00155A20">
        <w:rPr>
          <w:rFonts w:ascii="Lato Light" w:eastAsia="Century Gothic" w:hAnsi="Lato Light"/>
          <w:color w:val="767171" w:themeColor="background2" w:themeShade="80"/>
          <w:sz w:val="22"/>
          <w:szCs w:val="22"/>
        </w:rPr>
        <w:t>Designed a</w:t>
      </w:r>
      <w:r w:rsidR="004D06C7">
        <w:rPr>
          <w:rFonts w:ascii="Lato Light" w:eastAsia="Century Gothic" w:hAnsi="Lato Light"/>
          <w:color w:val="767171" w:themeColor="background2" w:themeShade="80"/>
          <w:sz w:val="22"/>
          <w:szCs w:val="22"/>
        </w:rPr>
        <w:t xml:space="preserve"> fully </w:t>
      </w:r>
      <w:r w:rsidR="004D06C7" w:rsidRPr="004D06C7">
        <w:rPr>
          <w:rFonts w:ascii="Lato Light" w:eastAsia="Century Gothic" w:hAnsi="Lato Light"/>
          <w:b/>
          <w:color w:val="767171" w:themeColor="background2" w:themeShade="80"/>
          <w:sz w:val="22"/>
          <w:szCs w:val="22"/>
        </w:rPr>
        <w:t>Mobile-Responsive</w:t>
      </w:r>
      <w:r w:rsidR="004D06C7">
        <w:rPr>
          <w:rFonts w:ascii="Lato Light" w:eastAsia="Century Gothic" w:hAnsi="Lato Light"/>
          <w:color w:val="767171" w:themeColor="background2" w:themeShade="80"/>
          <w:sz w:val="22"/>
          <w:szCs w:val="22"/>
        </w:rPr>
        <w:t xml:space="preserve"> i</w:t>
      </w:r>
      <w:r w:rsidRPr="00155A20">
        <w:rPr>
          <w:rFonts w:ascii="Lato Light" w:eastAsia="Century Gothic" w:hAnsi="Lato Light"/>
          <w:color w:val="767171" w:themeColor="background2" w:themeShade="80"/>
          <w:sz w:val="22"/>
          <w:szCs w:val="22"/>
        </w:rPr>
        <w:t xml:space="preserve">ntuitive, modern website </w:t>
      </w:r>
      <w:r w:rsidR="004D06C7">
        <w:rPr>
          <w:rFonts w:ascii="Lato Light" w:eastAsia="Century Gothic" w:hAnsi="Lato Light"/>
          <w:color w:val="767171" w:themeColor="background2" w:themeShade="80"/>
          <w:sz w:val="22"/>
          <w:szCs w:val="22"/>
        </w:rPr>
        <w:t xml:space="preserve">from scratch </w:t>
      </w:r>
      <w:r w:rsidRPr="00155A20">
        <w:rPr>
          <w:rFonts w:ascii="Lato Light" w:eastAsia="Century Gothic" w:hAnsi="Lato Light"/>
          <w:color w:val="767171" w:themeColor="background2" w:themeShade="80"/>
          <w:sz w:val="22"/>
          <w:szCs w:val="22"/>
        </w:rPr>
        <w:t xml:space="preserve">using </w:t>
      </w:r>
      <w:r w:rsidR="007B3EFA" w:rsidRPr="00155A20">
        <w:rPr>
          <w:rFonts w:ascii="Lato Light" w:eastAsia="Century Gothic" w:hAnsi="Lato Light"/>
          <w:b/>
          <w:bCs/>
          <w:color w:val="5F5959"/>
          <w:sz w:val="22"/>
          <w:szCs w:val="22"/>
        </w:rPr>
        <w:t>CSS, HTML</w:t>
      </w:r>
      <w:r w:rsidR="005D0C12" w:rsidRPr="00155A20">
        <w:rPr>
          <w:rFonts w:ascii="Lato Light" w:eastAsia="Century Gothic" w:hAnsi="Lato Light"/>
          <w:b/>
          <w:bCs/>
          <w:color w:val="5F5959"/>
          <w:sz w:val="22"/>
          <w:szCs w:val="22"/>
        </w:rPr>
        <w:t>,</w:t>
      </w:r>
      <w:r w:rsidR="007B3EFA" w:rsidRPr="00155A20">
        <w:rPr>
          <w:rFonts w:ascii="Lato Light" w:eastAsia="Century Gothic" w:hAnsi="Lato Light"/>
          <w:b/>
          <w:bCs/>
          <w:color w:val="767171" w:themeColor="background2" w:themeShade="80"/>
          <w:sz w:val="22"/>
          <w:szCs w:val="22"/>
        </w:rPr>
        <w:t xml:space="preserve"> </w:t>
      </w:r>
      <w:r w:rsidR="001E2C30" w:rsidRPr="00155A20">
        <w:rPr>
          <w:rFonts w:ascii="Lato Light" w:eastAsia="Century Gothic" w:hAnsi="Lato Light"/>
          <w:color w:val="767171" w:themeColor="background2" w:themeShade="80"/>
          <w:sz w:val="22"/>
          <w:szCs w:val="22"/>
        </w:rPr>
        <w:t xml:space="preserve">and </w:t>
      </w:r>
      <w:r w:rsidR="00F72835">
        <w:rPr>
          <w:rFonts w:ascii="Lato Light" w:eastAsia="Century Gothic" w:hAnsi="Lato Light"/>
          <w:b/>
          <w:bCs/>
          <w:color w:val="5F5959"/>
          <w:sz w:val="22"/>
          <w:szCs w:val="22"/>
        </w:rPr>
        <w:t>Javascript</w:t>
      </w:r>
      <w:r w:rsidR="00F72835">
        <w:rPr>
          <w:rFonts w:ascii="Lato Light" w:eastAsia="Century Gothic" w:hAnsi="Lato Light"/>
          <w:bCs/>
          <w:color w:val="5F5959"/>
          <w:sz w:val="22"/>
          <w:szCs w:val="22"/>
        </w:rPr>
        <w:t>.</w:t>
      </w:r>
    </w:p>
    <w:p w14:paraId="1E34F39C" w14:textId="70725A78" w:rsidR="00F72835" w:rsidRPr="00F72835" w:rsidRDefault="005D0C12" w:rsidP="00184A61">
      <w:pPr>
        <w:pStyle w:val="ulli"/>
        <w:numPr>
          <w:ilvl w:val="0"/>
          <w:numId w:val="6"/>
        </w:numPr>
        <w:spacing w:line="240" w:lineRule="auto"/>
        <w:ind w:left="460" w:hanging="201"/>
        <w:rPr>
          <w:rFonts w:ascii="Lato" w:eastAsia="Century Gothic" w:hAnsi="Lato"/>
          <w:color w:val="auto"/>
          <w:sz w:val="26"/>
          <w:szCs w:val="26"/>
        </w:rPr>
      </w:pPr>
      <w:r w:rsidRPr="00F72835">
        <w:rPr>
          <w:rFonts w:ascii="Lato Light" w:eastAsia="Century Gothic" w:hAnsi="Lato Light"/>
          <w:color w:val="767171" w:themeColor="background2" w:themeShade="80"/>
          <w:sz w:val="22"/>
          <w:szCs w:val="22"/>
        </w:rPr>
        <w:t xml:space="preserve">Used Front End Libraries such as </w:t>
      </w:r>
      <w:r w:rsidRPr="00F72835">
        <w:rPr>
          <w:rFonts w:ascii="Lato Light" w:eastAsia="Century Gothic" w:hAnsi="Lato Light"/>
          <w:b/>
          <w:bCs/>
          <w:color w:val="5F5959"/>
          <w:sz w:val="22"/>
          <w:szCs w:val="22"/>
        </w:rPr>
        <w:t>jQuery</w:t>
      </w:r>
      <w:r w:rsidRPr="00F72835">
        <w:rPr>
          <w:rFonts w:ascii="Lato Light" w:eastAsia="Century Gothic" w:hAnsi="Lato Light"/>
          <w:color w:val="767171" w:themeColor="background2" w:themeShade="80"/>
          <w:sz w:val="22"/>
          <w:szCs w:val="22"/>
        </w:rPr>
        <w:t xml:space="preserve"> </w:t>
      </w:r>
      <w:r w:rsidR="004A200F" w:rsidRPr="00F72835">
        <w:rPr>
          <w:rFonts w:ascii="Lato Light" w:eastAsia="Century Gothic" w:hAnsi="Lato Light"/>
          <w:color w:val="767171" w:themeColor="background2" w:themeShade="80"/>
          <w:sz w:val="22"/>
          <w:szCs w:val="22"/>
        </w:rPr>
        <w:t xml:space="preserve">and </w:t>
      </w:r>
      <w:r w:rsidRPr="00F72835">
        <w:rPr>
          <w:rFonts w:ascii="Lato Light" w:eastAsia="Century Gothic" w:hAnsi="Lato Light"/>
          <w:b/>
          <w:bCs/>
          <w:color w:val="5F5959"/>
          <w:sz w:val="22"/>
          <w:szCs w:val="22"/>
        </w:rPr>
        <w:t>SASS</w:t>
      </w:r>
      <w:r w:rsidRPr="00F72835">
        <w:rPr>
          <w:rFonts w:ascii="Lato Light" w:eastAsia="Century Gothic" w:hAnsi="Lato Light"/>
          <w:color w:val="3B3838" w:themeColor="background2" w:themeShade="40"/>
          <w:sz w:val="22"/>
          <w:szCs w:val="22"/>
        </w:rPr>
        <w:t xml:space="preserve"> </w:t>
      </w:r>
      <w:r w:rsidR="00191F3B" w:rsidRPr="00F72835">
        <w:rPr>
          <w:rFonts w:ascii="Lato Light" w:eastAsia="Century Gothic" w:hAnsi="Lato Light"/>
          <w:color w:val="767171" w:themeColor="background2" w:themeShade="80"/>
          <w:sz w:val="22"/>
          <w:szCs w:val="22"/>
        </w:rPr>
        <w:t>to create responsive elements</w:t>
      </w:r>
      <w:r w:rsidR="00F72835">
        <w:rPr>
          <w:rFonts w:ascii="Lato Light" w:eastAsia="Century Gothic" w:hAnsi="Lato Light"/>
          <w:color w:val="767171" w:themeColor="background2" w:themeShade="80"/>
          <w:sz w:val="22"/>
          <w:szCs w:val="22"/>
        </w:rPr>
        <w:t>.</w:t>
      </w:r>
      <w:r w:rsidR="00191F3B" w:rsidRPr="00F72835">
        <w:rPr>
          <w:rFonts w:ascii="Lato Light" w:eastAsia="Century Gothic" w:hAnsi="Lato Light"/>
          <w:color w:val="767171" w:themeColor="background2" w:themeShade="80"/>
          <w:sz w:val="22"/>
          <w:szCs w:val="22"/>
        </w:rPr>
        <w:t xml:space="preserve"> </w:t>
      </w:r>
    </w:p>
    <w:p w14:paraId="2F86B916" w14:textId="2A4D49E4" w:rsidR="00314760" w:rsidRPr="00F72835" w:rsidRDefault="00314760" w:rsidP="00F72835">
      <w:pPr>
        <w:pStyle w:val="ulli"/>
        <w:spacing w:line="240" w:lineRule="auto"/>
        <w:rPr>
          <w:rStyle w:val="Hyperlink"/>
          <w:rFonts w:ascii="Lato" w:eastAsia="Century Gothic" w:hAnsi="Lato"/>
          <w:color w:val="auto"/>
          <w:sz w:val="26"/>
          <w:szCs w:val="26"/>
          <w:u w:val="none"/>
        </w:rPr>
      </w:pPr>
      <w:r w:rsidRPr="00314760">
        <w:rPr>
          <w:rStyle w:val="Strong1"/>
          <w:rFonts w:ascii="Lato Light" w:eastAsia="Century Gothic" w:hAnsi="Lato Light"/>
          <w:b/>
          <w:bCs/>
          <w:sz w:val="22"/>
          <w:szCs w:val="22"/>
        </w:rPr>
        <w:fldChar w:fldCharType="begin"/>
      </w:r>
      <w:r w:rsidR="005E051A">
        <w:rPr>
          <w:rStyle w:val="Strong1"/>
          <w:rFonts w:ascii="Lato Light" w:eastAsia="Century Gothic" w:hAnsi="Lato Light"/>
          <w:b/>
          <w:bCs/>
          <w:sz w:val="22"/>
          <w:szCs w:val="22"/>
        </w:rPr>
        <w:instrText>HYPERLINK "https://github.com/ali1naqvi/spotify-clone"</w:instrText>
      </w:r>
      <w:r w:rsidRPr="00314760">
        <w:rPr>
          <w:rStyle w:val="Strong1"/>
          <w:rFonts w:ascii="Lato Light" w:eastAsia="Century Gothic" w:hAnsi="Lato Light"/>
          <w:b/>
          <w:bCs/>
          <w:sz w:val="22"/>
          <w:szCs w:val="22"/>
        </w:rPr>
        <w:fldChar w:fldCharType="separate"/>
      </w:r>
      <w:r w:rsidRPr="00F72835">
        <w:rPr>
          <w:rStyle w:val="Hyperlink"/>
          <w:rFonts w:ascii="Lato" w:eastAsia="Century Gothic" w:hAnsi="Lato"/>
          <w:b/>
          <w:bCs/>
          <w:color w:val="auto"/>
          <w:sz w:val="26"/>
          <w:szCs w:val="26"/>
          <w:u w:val="none"/>
        </w:rPr>
        <w:t>Spotify Clone</w:t>
      </w:r>
    </w:p>
    <w:p w14:paraId="5E774C4B" w14:textId="76677FDF" w:rsidR="00314760" w:rsidRPr="009E659D" w:rsidRDefault="00314760" w:rsidP="00646351">
      <w:pPr>
        <w:pStyle w:val="ulli"/>
        <w:numPr>
          <w:ilvl w:val="0"/>
          <w:numId w:val="6"/>
        </w:numPr>
        <w:spacing w:line="240" w:lineRule="auto"/>
        <w:ind w:left="461" w:hanging="202"/>
        <w:rPr>
          <w:rFonts w:ascii="Lato Light" w:eastAsia="Century Gothic" w:hAnsi="Lato Light"/>
          <w:b/>
          <w:bCs/>
          <w:color w:val="767171" w:themeColor="background2" w:themeShade="80"/>
          <w:sz w:val="22"/>
          <w:szCs w:val="22"/>
        </w:rPr>
      </w:pPr>
      <w:r w:rsidRPr="00314760">
        <w:rPr>
          <w:rStyle w:val="Strong1"/>
          <w:rFonts w:ascii="Lato Light" w:eastAsia="Century Gothic" w:hAnsi="Lato Light"/>
          <w:b/>
          <w:bCs/>
          <w:color w:val="auto"/>
          <w:sz w:val="22"/>
          <w:szCs w:val="22"/>
        </w:rPr>
        <w:fldChar w:fldCharType="end"/>
      </w:r>
      <w:r w:rsidRPr="00155A20">
        <w:rPr>
          <w:rFonts w:ascii="Lato Light" w:eastAsia="Century Gothic" w:hAnsi="Lato Light"/>
          <w:color w:val="767171" w:themeColor="background2" w:themeShade="80"/>
          <w:sz w:val="22"/>
          <w:szCs w:val="22"/>
        </w:rPr>
        <w:t xml:space="preserve">Designed </w:t>
      </w:r>
      <w:r w:rsidR="009E659D">
        <w:rPr>
          <w:rFonts w:ascii="Lato Light" w:eastAsia="Century Gothic" w:hAnsi="Lato Light"/>
          <w:color w:val="767171" w:themeColor="background2" w:themeShade="80"/>
          <w:sz w:val="22"/>
          <w:szCs w:val="22"/>
        </w:rPr>
        <w:t>the front page using Material UI and CSS (flexbox) to replicate the official Spotify website</w:t>
      </w:r>
      <w:r w:rsidR="002678F6">
        <w:rPr>
          <w:rFonts w:ascii="Lato Light" w:eastAsia="Century Gothic" w:hAnsi="Lato Light"/>
          <w:color w:val="767171" w:themeColor="background2" w:themeShade="80"/>
          <w:sz w:val="22"/>
          <w:szCs w:val="22"/>
        </w:rPr>
        <w:t>.</w:t>
      </w:r>
    </w:p>
    <w:p w14:paraId="3CE2E583" w14:textId="4BE08907" w:rsidR="009E659D" w:rsidRPr="00155A20" w:rsidRDefault="009E659D" w:rsidP="00646351">
      <w:pPr>
        <w:pStyle w:val="ulli"/>
        <w:numPr>
          <w:ilvl w:val="0"/>
          <w:numId w:val="6"/>
        </w:numPr>
        <w:spacing w:line="240" w:lineRule="auto"/>
        <w:ind w:left="461" w:hanging="202"/>
        <w:rPr>
          <w:rFonts w:ascii="Lato Light" w:eastAsia="Century Gothic" w:hAnsi="Lato Light"/>
          <w:b/>
          <w:bCs/>
          <w:color w:val="767171" w:themeColor="background2" w:themeShade="80"/>
          <w:sz w:val="22"/>
          <w:szCs w:val="22"/>
        </w:rPr>
      </w:pPr>
      <w:r>
        <w:rPr>
          <w:rFonts w:ascii="Lato Light" w:eastAsia="Century Gothic" w:hAnsi="Lato Light"/>
          <w:color w:val="767171" w:themeColor="background2" w:themeShade="80"/>
          <w:sz w:val="22"/>
          <w:szCs w:val="22"/>
        </w:rPr>
        <w:t>Utilized ReactJS, HTML, and the Spotify API to retrieve user’s data and display it</w:t>
      </w:r>
    </w:p>
    <w:p w14:paraId="0085C417" w14:textId="57C71817" w:rsidR="00563129" w:rsidRPr="00155A20" w:rsidRDefault="00B82115" w:rsidP="00DD0901">
      <w:pPr>
        <w:pStyle w:val="p"/>
        <w:spacing w:line="240" w:lineRule="auto"/>
        <w:rPr>
          <w:rFonts w:ascii="Lato Light" w:eastAsia="Century Gothic" w:hAnsi="Lato Light"/>
          <w:b/>
          <w:bCs/>
          <w:color w:val="767171" w:themeColor="background2" w:themeShade="80"/>
          <w:sz w:val="22"/>
          <w:szCs w:val="22"/>
        </w:rPr>
      </w:pPr>
      <w:hyperlink r:id="rId14" w:history="1">
        <w:r w:rsidR="00563129">
          <w:rPr>
            <w:rStyle w:val="Hyperlink"/>
            <w:rFonts w:ascii="Lato" w:eastAsia="Century Gothic" w:hAnsi="Lato"/>
            <w:b/>
            <w:bCs/>
            <w:color w:val="auto"/>
            <w:sz w:val="26"/>
            <w:szCs w:val="26"/>
            <w:u w:val="none"/>
          </w:rPr>
          <w:t>Art-Portfolio</w:t>
        </w:r>
        <w:r w:rsidR="00563129" w:rsidRPr="00314760">
          <w:rPr>
            <w:rStyle w:val="Hyperlink"/>
            <w:rFonts w:ascii="Lato" w:eastAsia="Century Gothic" w:hAnsi="Lato"/>
            <w:b/>
            <w:bCs/>
            <w:color w:val="auto"/>
            <w:sz w:val="26"/>
            <w:szCs w:val="26"/>
            <w:u w:val="none"/>
          </w:rPr>
          <w:t xml:space="preserve"> </w:t>
        </w:r>
        <w:r w:rsidR="00563129">
          <w:rPr>
            <w:rStyle w:val="Hyperlink"/>
            <w:rFonts w:ascii="Lato" w:eastAsia="Century Gothic" w:hAnsi="Lato"/>
            <w:b/>
            <w:bCs/>
            <w:color w:val="auto"/>
            <w:sz w:val="26"/>
            <w:szCs w:val="26"/>
            <w:u w:val="none"/>
          </w:rPr>
          <w:t>Website</w:t>
        </w:r>
      </w:hyperlink>
    </w:p>
    <w:p w14:paraId="75B3FC68" w14:textId="3C35A497" w:rsidR="00563129" w:rsidRDefault="00F72835" w:rsidP="00DD0901">
      <w:pPr>
        <w:pStyle w:val="ulli"/>
        <w:numPr>
          <w:ilvl w:val="0"/>
          <w:numId w:val="6"/>
        </w:numPr>
        <w:spacing w:line="240" w:lineRule="auto"/>
        <w:ind w:left="461" w:hanging="202"/>
        <w:rPr>
          <w:rFonts w:ascii="Lato Light" w:eastAsia="Century Gothic" w:hAnsi="Lato Light"/>
          <w:color w:val="767171" w:themeColor="background2" w:themeShade="80"/>
          <w:sz w:val="22"/>
          <w:szCs w:val="22"/>
        </w:rPr>
      </w:pPr>
      <w:r>
        <w:rPr>
          <w:rFonts w:ascii="Lato Light" w:eastAsia="Century Gothic" w:hAnsi="Lato Light"/>
          <w:color w:val="767171" w:themeColor="background2" w:themeShade="80"/>
          <w:sz w:val="22"/>
          <w:szCs w:val="22"/>
        </w:rPr>
        <w:t xml:space="preserve">A </w:t>
      </w:r>
      <w:r w:rsidRPr="00F72835">
        <w:rPr>
          <w:rFonts w:ascii="Lato Light" w:eastAsia="Century Gothic" w:hAnsi="Lato Light"/>
          <w:b/>
          <w:color w:val="767171" w:themeColor="background2" w:themeShade="80"/>
          <w:sz w:val="22"/>
          <w:szCs w:val="22"/>
        </w:rPr>
        <w:t>web application</w:t>
      </w:r>
      <w:r>
        <w:rPr>
          <w:rFonts w:ascii="Lato Light" w:eastAsia="Century Gothic" w:hAnsi="Lato Light"/>
          <w:b/>
          <w:color w:val="767171" w:themeColor="background2" w:themeShade="80"/>
          <w:sz w:val="22"/>
          <w:szCs w:val="22"/>
        </w:rPr>
        <w:t xml:space="preserve"> </w:t>
      </w:r>
      <w:r>
        <w:rPr>
          <w:rFonts w:ascii="Lato Light" w:eastAsia="Century Gothic" w:hAnsi="Lato Light"/>
          <w:color w:val="767171" w:themeColor="background2" w:themeShade="80"/>
          <w:sz w:val="22"/>
          <w:szCs w:val="22"/>
        </w:rPr>
        <w:t>inspired by Spotify</w:t>
      </w:r>
      <w:r w:rsidR="009E659D">
        <w:rPr>
          <w:rFonts w:ascii="Lato Light" w:eastAsia="Century Gothic" w:hAnsi="Lato Light"/>
          <w:color w:val="767171" w:themeColor="background2" w:themeShade="80"/>
          <w:sz w:val="22"/>
          <w:szCs w:val="22"/>
        </w:rPr>
        <w:t xml:space="preserve"> and Windows Interface</w:t>
      </w:r>
      <w:r>
        <w:rPr>
          <w:rFonts w:ascii="Lato Light" w:eastAsia="Century Gothic" w:hAnsi="Lato Light"/>
          <w:color w:val="767171" w:themeColor="background2" w:themeShade="80"/>
          <w:sz w:val="22"/>
          <w:szCs w:val="22"/>
        </w:rPr>
        <w:t xml:space="preserve"> for showcasing art pieces.</w:t>
      </w:r>
    </w:p>
    <w:p w14:paraId="2D9EF824" w14:textId="03CD4839" w:rsidR="00A04D85" w:rsidRDefault="00A04D85" w:rsidP="00DD0901">
      <w:pPr>
        <w:pStyle w:val="ulli"/>
        <w:numPr>
          <w:ilvl w:val="0"/>
          <w:numId w:val="6"/>
        </w:numPr>
        <w:spacing w:line="240" w:lineRule="auto"/>
        <w:ind w:left="461" w:hanging="202"/>
        <w:rPr>
          <w:rFonts w:ascii="Lato Light" w:eastAsia="Century Gothic" w:hAnsi="Lato Light"/>
          <w:color w:val="767171" w:themeColor="background2" w:themeShade="80"/>
          <w:sz w:val="22"/>
          <w:szCs w:val="22"/>
        </w:rPr>
      </w:pPr>
      <w:r>
        <w:rPr>
          <w:rFonts w:ascii="Lato Light" w:eastAsia="Century Gothic" w:hAnsi="Lato Light"/>
          <w:color w:val="767171" w:themeColor="background2" w:themeShade="80"/>
          <w:sz w:val="22"/>
          <w:szCs w:val="22"/>
        </w:rPr>
        <w:t xml:space="preserve">Fully </w:t>
      </w:r>
      <w:r w:rsidRPr="00A04D85">
        <w:rPr>
          <w:rFonts w:ascii="Lato Light" w:eastAsia="Century Gothic" w:hAnsi="Lato Light"/>
          <w:b/>
          <w:color w:val="767171" w:themeColor="background2" w:themeShade="80"/>
          <w:sz w:val="22"/>
          <w:szCs w:val="22"/>
        </w:rPr>
        <w:t>Mobile-Responsive</w:t>
      </w:r>
      <w:r w:rsidR="00F72835">
        <w:rPr>
          <w:rFonts w:ascii="Lato Light" w:eastAsia="Century Gothic" w:hAnsi="Lato Light"/>
          <w:color w:val="767171" w:themeColor="background2" w:themeShade="80"/>
          <w:sz w:val="22"/>
          <w:szCs w:val="22"/>
        </w:rPr>
        <w:t>.</w:t>
      </w:r>
    </w:p>
    <w:p w14:paraId="4164ABAA" w14:textId="076FE15D" w:rsidR="00DD0901" w:rsidRPr="00DD0901" w:rsidRDefault="00DD0901" w:rsidP="00DD0901">
      <w:pPr>
        <w:pStyle w:val="ulli"/>
        <w:numPr>
          <w:ilvl w:val="0"/>
          <w:numId w:val="6"/>
        </w:numPr>
        <w:spacing w:line="240" w:lineRule="auto"/>
        <w:ind w:left="461" w:hanging="202"/>
        <w:rPr>
          <w:rFonts w:ascii="Lato Light" w:eastAsia="Century Gothic" w:hAnsi="Lato Light"/>
          <w:b/>
          <w:bCs/>
          <w:color w:val="767171" w:themeColor="background2" w:themeShade="80"/>
          <w:sz w:val="22"/>
          <w:szCs w:val="22"/>
        </w:rPr>
      </w:pPr>
      <w:r>
        <w:rPr>
          <w:rFonts w:ascii="Lato Light" w:eastAsia="Century Gothic" w:hAnsi="Lato Light"/>
          <w:color w:val="767171" w:themeColor="background2" w:themeShade="80"/>
          <w:sz w:val="22"/>
          <w:szCs w:val="22"/>
        </w:rPr>
        <w:t xml:space="preserve">Created using </w:t>
      </w:r>
      <w:r w:rsidRPr="008E6904">
        <w:rPr>
          <w:rFonts w:ascii="Lato Light" w:eastAsia="Century Gothic" w:hAnsi="Lato Light"/>
          <w:b/>
          <w:color w:val="767171" w:themeColor="background2" w:themeShade="80"/>
          <w:sz w:val="22"/>
          <w:szCs w:val="22"/>
        </w:rPr>
        <w:t>Reactjs</w:t>
      </w:r>
      <w:r>
        <w:rPr>
          <w:rFonts w:ascii="Lato Light" w:eastAsia="Century Gothic" w:hAnsi="Lato Light"/>
          <w:b/>
          <w:color w:val="767171" w:themeColor="background2" w:themeShade="80"/>
          <w:sz w:val="22"/>
          <w:szCs w:val="22"/>
        </w:rPr>
        <w:t>,</w:t>
      </w:r>
      <w:r>
        <w:rPr>
          <w:rFonts w:ascii="Lato Light" w:eastAsia="Century Gothic" w:hAnsi="Lato Light"/>
          <w:color w:val="767171" w:themeColor="background2" w:themeShade="80"/>
          <w:sz w:val="22"/>
          <w:szCs w:val="22"/>
        </w:rPr>
        <w:t xml:space="preserve"> </w:t>
      </w:r>
      <w:r>
        <w:rPr>
          <w:rFonts w:ascii="Lato Light" w:eastAsia="Century Gothic" w:hAnsi="Lato Light"/>
          <w:b/>
          <w:color w:val="767171" w:themeColor="background2" w:themeShade="80"/>
          <w:sz w:val="22"/>
          <w:szCs w:val="22"/>
        </w:rPr>
        <w:t xml:space="preserve">Javascript, </w:t>
      </w:r>
      <w:r>
        <w:rPr>
          <w:rFonts w:ascii="Lato Light" w:eastAsia="Century Gothic" w:hAnsi="Lato Light"/>
          <w:color w:val="767171" w:themeColor="background2" w:themeShade="80"/>
          <w:sz w:val="22"/>
          <w:szCs w:val="22"/>
        </w:rPr>
        <w:t xml:space="preserve">and </w:t>
      </w:r>
      <w:r w:rsidR="00F72835">
        <w:rPr>
          <w:rFonts w:ascii="Lato Light" w:eastAsia="Century Gothic" w:hAnsi="Lato Light"/>
          <w:b/>
          <w:color w:val="767171" w:themeColor="background2" w:themeShade="80"/>
          <w:sz w:val="22"/>
          <w:szCs w:val="22"/>
        </w:rPr>
        <w:t>HTML/CSS</w:t>
      </w:r>
      <w:r w:rsidR="00F72835">
        <w:rPr>
          <w:rFonts w:ascii="Lato Light" w:eastAsia="Century Gothic" w:hAnsi="Lato Light"/>
          <w:color w:val="767171" w:themeColor="background2" w:themeShade="80"/>
          <w:sz w:val="22"/>
          <w:szCs w:val="22"/>
        </w:rPr>
        <w:t>.</w:t>
      </w:r>
    </w:p>
    <w:p w14:paraId="3DA03873" w14:textId="68810133" w:rsidR="006D3409" w:rsidRPr="00314760" w:rsidRDefault="007B3EFA" w:rsidP="00B82115">
      <w:pPr>
        <w:pStyle w:val="divdocumentdivsectiontitle"/>
        <w:pBdr>
          <w:bottom w:val="single" w:sz="4" w:space="1" w:color="auto"/>
        </w:pBdr>
        <w:spacing w:before="60" w:line="240" w:lineRule="auto"/>
        <w:rPr>
          <w:rFonts w:ascii="Lato Light" w:eastAsia="Century Gothic" w:hAnsi="Lato Light"/>
          <w:b/>
          <w:bCs/>
          <w:color w:val="808080" w:themeColor="background1" w:themeShade="80"/>
          <w:sz w:val="32"/>
          <w:szCs w:val="32"/>
        </w:rPr>
      </w:pPr>
      <w:r w:rsidRPr="00314760">
        <w:rPr>
          <w:rFonts w:ascii="Lato Light" w:eastAsia="Century Gothic" w:hAnsi="Lato Light"/>
          <w:b/>
          <w:bCs/>
          <w:color w:val="808080" w:themeColor="background1" w:themeShade="80"/>
          <w:sz w:val="32"/>
          <w:szCs w:val="32"/>
        </w:rPr>
        <w:t>EXTRACURR</w:t>
      </w:r>
      <w:r w:rsidR="0074192E" w:rsidRPr="00314760">
        <w:rPr>
          <w:rFonts w:ascii="Lato Light" w:eastAsia="Century Gothic" w:hAnsi="Lato Light"/>
          <w:b/>
          <w:bCs/>
          <w:color w:val="808080" w:themeColor="background1" w:themeShade="80"/>
          <w:sz w:val="32"/>
          <w:szCs w:val="32"/>
        </w:rPr>
        <w:t>ICULAR</w:t>
      </w:r>
    </w:p>
    <w:p w14:paraId="2B0F64B8" w14:textId="1AD0A68B" w:rsidR="00E637F0" w:rsidRPr="001F38FB" w:rsidRDefault="00E637F0" w:rsidP="00B82115">
      <w:pPr>
        <w:pStyle w:val="p"/>
        <w:spacing w:before="120" w:line="240" w:lineRule="auto"/>
        <w:rPr>
          <w:rFonts w:ascii="Lato" w:eastAsia="Century Gothic" w:hAnsi="Lato"/>
          <w:color w:val="171717" w:themeColor="background2" w:themeShade="1A"/>
          <w:sz w:val="26"/>
          <w:szCs w:val="26"/>
        </w:rPr>
      </w:pPr>
      <w:r>
        <w:rPr>
          <w:rStyle w:val="Strong1"/>
          <w:rFonts w:ascii="Lato" w:eastAsia="Century Gothic" w:hAnsi="Lato"/>
          <w:b/>
          <w:bCs/>
          <w:color w:val="171717" w:themeColor="background2" w:themeShade="1A"/>
          <w:sz w:val="26"/>
          <w:szCs w:val="26"/>
        </w:rPr>
        <w:t>STEMxPolicy</w:t>
      </w:r>
      <w:r w:rsidRPr="001F38FB">
        <w:rPr>
          <w:rStyle w:val="Strong1"/>
          <w:rFonts w:ascii="Lato" w:eastAsia="Century Gothic" w:hAnsi="Lato"/>
          <w:b/>
          <w:bCs/>
          <w:color w:val="171717" w:themeColor="background2" w:themeShade="1A"/>
          <w:sz w:val="26"/>
          <w:szCs w:val="26"/>
        </w:rPr>
        <w:t xml:space="preserve"> </w:t>
      </w:r>
      <w:r w:rsidRPr="00314760">
        <w:rPr>
          <w:rStyle w:val="Strong1"/>
          <w:rFonts w:ascii="Lato Light" w:eastAsia="Century Gothic" w:hAnsi="Lato Light"/>
          <w:b/>
          <w:bCs/>
          <w:color w:val="171717" w:themeColor="background2" w:themeShade="1A"/>
          <w:sz w:val="22"/>
          <w:szCs w:val="22"/>
        </w:rPr>
        <w:t xml:space="preserve">| </w:t>
      </w:r>
      <w:r>
        <w:rPr>
          <w:rStyle w:val="Strong1"/>
          <w:rFonts w:ascii="Lato Light" w:eastAsia="Century Gothic" w:hAnsi="Lato Light"/>
          <w:b/>
          <w:bCs/>
          <w:color w:val="3B3838" w:themeColor="background2" w:themeShade="40"/>
        </w:rPr>
        <w:t>Website Coordinator</w:t>
      </w:r>
    </w:p>
    <w:p w14:paraId="08979FCB" w14:textId="593D93C8" w:rsidR="00E637F0" w:rsidRPr="00314760" w:rsidRDefault="00E637F0" w:rsidP="00646351">
      <w:pPr>
        <w:pStyle w:val="p"/>
        <w:spacing w:line="240" w:lineRule="auto"/>
        <w:rPr>
          <w:rFonts w:ascii="Lato Light" w:eastAsia="Century Gothic" w:hAnsi="Lato Light"/>
          <w:b/>
          <w:bCs/>
          <w:color w:val="767171" w:themeColor="background2" w:themeShade="80"/>
          <w:sz w:val="22"/>
          <w:szCs w:val="22"/>
        </w:rPr>
      </w:pPr>
      <w:r w:rsidRPr="00314760">
        <w:rPr>
          <w:rStyle w:val="em"/>
          <w:rFonts w:ascii="Lato Light" w:eastAsia="Century Gothic" w:hAnsi="Lato Light"/>
          <w:b/>
          <w:bCs/>
          <w:i/>
          <w:iCs/>
          <w:color w:val="767171" w:themeColor="background2" w:themeShade="80"/>
          <w:sz w:val="22"/>
          <w:szCs w:val="22"/>
        </w:rPr>
        <w:t xml:space="preserve">Jan </w:t>
      </w:r>
      <w:r>
        <w:rPr>
          <w:rStyle w:val="em"/>
          <w:rFonts w:ascii="Lato Light" w:eastAsia="Century Gothic" w:hAnsi="Lato Light"/>
          <w:b/>
          <w:bCs/>
          <w:i/>
          <w:iCs/>
          <w:color w:val="767171" w:themeColor="background2" w:themeShade="80"/>
          <w:sz w:val="22"/>
          <w:szCs w:val="22"/>
        </w:rPr>
        <w:t>2021</w:t>
      </w:r>
      <w:r w:rsidRPr="00314760">
        <w:rPr>
          <w:rStyle w:val="em"/>
          <w:rFonts w:ascii="Lato Light" w:eastAsia="Century Gothic" w:hAnsi="Lato Light"/>
          <w:b/>
          <w:bCs/>
          <w:i/>
          <w:iCs/>
          <w:color w:val="767171" w:themeColor="background2" w:themeShade="80"/>
          <w:sz w:val="22"/>
          <w:szCs w:val="22"/>
        </w:rPr>
        <w:t xml:space="preserve"> – </w:t>
      </w:r>
      <w:r>
        <w:rPr>
          <w:rStyle w:val="em"/>
          <w:rFonts w:ascii="Lato Light" w:eastAsia="Century Gothic" w:hAnsi="Lato Light"/>
          <w:b/>
          <w:bCs/>
          <w:i/>
          <w:iCs/>
          <w:color w:val="767171" w:themeColor="background2" w:themeShade="80"/>
          <w:sz w:val="22"/>
          <w:szCs w:val="22"/>
        </w:rPr>
        <w:t>Present</w:t>
      </w:r>
    </w:p>
    <w:p w14:paraId="3BD9E405" w14:textId="763CB419" w:rsidR="00E637F0" w:rsidRPr="00155A20" w:rsidRDefault="00563129" w:rsidP="00646351">
      <w:pPr>
        <w:pStyle w:val="ulli"/>
        <w:numPr>
          <w:ilvl w:val="0"/>
          <w:numId w:val="4"/>
        </w:numPr>
        <w:spacing w:line="240" w:lineRule="auto"/>
        <w:ind w:left="460" w:hanging="201"/>
        <w:rPr>
          <w:rFonts w:ascii="Lato Light" w:eastAsia="Century Gothic" w:hAnsi="Lato Light"/>
          <w:color w:val="767171" w:themeColor="background2" w:themeShade="80"/>
          <w:sz w:val="22"/>
          <w:szCs w:val="22"/>
        </w:rPr>
      </w:pPr>
      <w:r>
        <w:rPr>
          <w:rFonts w:ascii="Lato Light" w:eastAsia="Century Gothic" w:hAnsi="Lato Light"/>
          <w:color w:val="767171" w:themeColor="background2" w:themeShade="80"/>
          <w:sz w:val="22"/>
          <w:szCs w:val="22"/>
        </w:rPr>
        <w:t xml:space="preserve">Designed </w:t>
      </w:r>
      <w:r w:rsidR="008E6904">
        <w:rPr>
          <w:rFonts w:ascii="Lato Light" w:eastAsia="Century Gothic" w:hAnsi="Lato Light"/>
          <w:color w:val="767171" w:themeColor="background2" w:themeShade="80"/>
          <w:sz w:val="22"/>
          <w:szCs w:val="22"/>
        </w:rPr>
        <w:t xml:space="preserve">and continuously </w:t>
      </w:r>
      <w:r w:rsidR="004D06C7">
        <w:rPr>
          <w:rFonts w:ascii="Lato Light" w:eastAsia="Century Gothic" w:hAnsi="Lato Light"/>
          <w:color w:val="767171" w:themeColor="background2" w:themeShade="80"/>
          <w:sz w:val="22"/>
          <w:szCs w:val="22"/>
        </w:rPr>
        <w:t>facilitate</w:t>
      </w:r>
      <w:r w:rsidR="008E6904">
        <w:rPr>
          <w:rFonts w:ascii="Lato Light" w:eastAsia="Century Gothic" w:hAnsi="Lato Light"/>
          <w:color w:val="767171" w:themeColor="background2" w:themeShade="80"/>
          <w:sz w:val="22"/>
          <w:szCs w:val="22"/>
        </w:rPr>
        <w:t xml:space="preserve"> </w:t>
      </w:r>
      <w:r>
        <w:rPr>
          <w:rFonts w:ascii="Lato Light" w:eastAsia="Century Gothic" w:hAnsi="Lato Light"/>
          <w:color w:val="767171" w:themeColor="background2" w:themeShade="80"/>
          <w:sz w:val="22"/>
          <w:szCs w:val="22"/>
        </w:rPr>
        <w:t>the club website using Wix</w:t>
      </w:r>
      <w:r w:rsidR="009E659D">
        <w:rPr>
          <w:rFonts w:ascii="Lato Light" w:eastAsia="Century Gothic" w:hAnsi="Lato Light"/>
          <w:color w:val="767171" w:themeColor="background2" w:themeShade="80"/>
          <w:sz w:val="22"/>
          <w:szCs w:val="22"/>
        </w:rPr>
        <w:t>.</w:t>
      </w:r>
    </w:p>
    <w:p w14:paraId="46A27B07" w14:textId="7BA9A5A2" w:rsidR="006D3409" w:rsidRPr="001F38FB" w:rsidRDefault="0001287D" w:rsidP="008E6904">
      <w:pPr>
        <w:pStyle w:val="ulli"/>
        <w:spacing w:line="240" w:lineRule="auto"/>
        <w:rPr>
          <w:rFonts w:ascii="Lato" w:eastAsia="Century Gothic" w:hAnsi="Lato"/>
          <w:color w:val="171717" w:themeColor="background2" w:themeShade="1A"/>
          <w:sz w:val="26"/>
          <w:szCs w:val="26"/>
        </w:rPr>
      </w:pPr>
      <w:r w:rsidRPr="001F38FB">
        <w:rPr>
          <w:rStyle w:val="Strong1"/>
          <w:rFonts w:ascii="Lato" w:eastAsia="Century Gothic" w:hAnsi="Lato"/>
          <w:b/>
          <w:bCs/>
          <w:color w:val="171717" w:themeColor="background2" w:themeShade="1A"/>
          <w:sz w:val="26"/>
          <w:szCs w:val="26"/>
        </w:rPr>
        <w:t xml:space="preserve">App Development Club </w:t>
      </w:r>
      <w:r w:rsidR="0075478F" w:rsidRPr="00314760">
        <w:rPr>
          <w:rStyle w:val="Strong1"/>
          <w:rFonts w:ascii="Lato Light" w:eastAsia="Century Gothic" w:hAnsi="Lato Light"/>
          <w:b/>
          <w:bCs/>
          <w:color w:val="171717" w:themeColor="background2" w:themeShade="1A"/>
          <w:sz w:val="22"/>
          <w:szCs w:val="22"/>
        </w:rPr>
        <w:t xml:space="preserve">| </w:t>
      </w:r>
      <w:r w:rsidR="0075478F">
        <w:rPr>
          <w:rStyle w:val="Strong1"/>
          <w:rFonts w:ascii="Lato Light" w:eastAsia="Century Gothic" w:hAnsi="Lato Light"/>
          <w:b/>
          <w:bCs/>
          <w:color w:val="3B3838" w:themeColor="background2" w:themeShade="40"/>
        </w:rPr>
        <w:t>General member</w:t>
      </w:r>
    </w:p>
    <w:p w14:paraId="6256A0EB" w14:textId="625E7CA2" w:rsidR="006D3409" w:rsidRPr="00314760" w:rsidRDefault="00775BDF" w:rsidP="00646351">
      <w:pPr>
        <w:pStyle w:val="p"/>
        <w:spacing w:line="240" w:lineRule="auto"/>
        <w:rPr>
          <w:rFonts w:ascii="Lato Light" w:eastAsia="Century Gothic" w:hAnsi="Lato Light"/>
          <w:b/>
          <w:bCs/>
          <w:color w:val="767171" w:themeColor="background2" w:themeShade="80"/>
          <w:sz w:val="22"/>
          <w:szCs w:val="22"/>
        </w:rPr>
      </w:pPr>
      <w:r w:rsidRPr="00314760">
        <w:rPr>
          <w:rStyle w:val="em"/>
          <w:rFonts w:ascii="Lato Light" w:eastAsia="Century Gothic" w:hAnsi="Lato Light"/>
          <w:b/>
          <w:bCs/>
          <w:i/>
          <w:iCs/>
          <w:color w:val="767171" w:themeColor="background2" w:themeShade="80"/>
          <w:sz w:val="22"/>
          <w:szCs w:val="22"/>
        </w:rPr>
        <w:t xml:space="preserve">Jan </w:t>
      </w:r>
      <w:r w:rsidR="0001287D" w:rsidRPr="00314760">
        <w:rPr>
          <w:rStyle w:val="em"/>
          <w:rFonts w:ascii="Lato Light" w:eastAsia="Century Gothic" w:hAnsi="Lato Light"/>
          <w:b/>
          <w:bCs/>
          <w:i/>
          <w:iCs/>
          <w:color w:val="767171" w:themeColor="background2" w:themeShade="80"/>
          <w:sz w:val="22"/>
          <w:szCs w:val="22"/>
        </w:rPr>
        <w:t xml:space="preserve">2019 </w:t>
      </w:r>
      <w:r w:rsidRPr="00314760">
        <w:rPr>
          <w:rStyle w:val="em"/>
          <w:rFonts w:ascii="Lato Light" w:eastAsia="Century Gothic" w:hAnsi="Lato Light"/>
          <w:b/>
          <w:bCs/>
          <w:i/>
          <w:iCs/>
          <w:color w:val="767171" w:themeColor="background2" w:themeShade="80"/>
          <w:sz w:val="22"/>
          <w:szCs w:val="22"/>
        </w:rPr>
        <w:t>–</w:t>
      </w:r>
      <w:r w:rsidR="0001287D" w:rsidRPr="00314760">
        <w:rPr>
          <w:rStyle w:val="em"/>
          <w:rFonts w:ascii="Lato Light" w:eastAsia="Century Gothic" w:hAnsi="Lato Light"/>
          <w:b/>
          <w:bCs/>
          <w:i/>
          <w:iCs/>
          <w:color w:val="767171" w:themeColor="background2" w:themeShade="80"/>
          <w:sz w:val="22"/>
          <w:szCs w:val="22"/>
        </w:rPr>
        <w:t xml:space="preserve"> </w:t>
      </w:r>
      <w:r w:rsidRPr="00314760">
        <w:rPr>
          <w:rStyle w:val="em"/>
          <w:rFonts w:ascii="Lato Light" w:eastAsia="Century Gothic" w:hAnsi="Lato Light"/>
          <w:b/>
          <w:bCs/>
          <w:i/>
          <w:iCs/>
          <w:color w:val="767171" w:themeColor="background2" w:themeShade="80"/>
          <w:sz w:val="22"/>
          <w:szCs w:val="22"/>
        </w:rPr>
        <w:t>May 2</w:t>
      </w:r>
      <w:r w:rsidR="0001287D" w:rsidRPr="00314760">
        <w:rPr>
          <w:rStyle w:val="em"/>
          <w:rFonts w:ascii="Lato Light" w:eastAsia="Century Gothic" w:hAnsi="Lato Light"/>
          <w:b/>
          <w:bCs/>
          <w:i/>
          <w:iCs/>
          <w:color w:val="767171" w:themeColor="background2" w:themeShade="80"/>
          <w:sz w:val="22"/>
          <w:szCs w:val="22"/>
        </w:rPr>
        <w:t>019</w:t>
      </w:r>
    </w:p>
    <w:p w14:paraId="32DE5FFB" w14:textId="3876363E" w:rsidR="00FB7FF4" w:rsidRPr="00155A20" w:rsidRDefault="00A04D85" w:rsidP="00646351">
      <w:pPr>
        <w:pStyle w:val="ulli"/>
        <w:numPr>
          <w:ilvl w:val="0"/>
          <w:numId w:val="4"/>
        </w:numPr>
        <w:spacing w:line="240" w:lineRule="auto"/>
        <w:ind w:left="460" w:hanging="201"/>
        <w:rPr>
          <w:rFonts w:ascii="Lato Light" w:eastAsia="Century Gothic" w:hAnsi="Lato Light"/>
          <w:color w:val="767171" w:themeColor="background2" w:themeShade="80"/>
          <w:sz w:val="22"/>
          <w:szCs w:val="22"/>
        </w:rPr>
      </w:pPr>
      <w:r>
        <w:rPr>
          <w:rFonts w:ascii="Lato Light" w:eastAsia="Century Gothic" w:hAnsi="Lato Light"/>
          <w:color w:val="767171" w:themeColor="background2" w:themeShade="80"/>
          <w:sz w:val="22"/>
          <w:szCs w:val="22"/>
        </w:rPr>
        <w:t xml:space="preserve">Assisted in designing an app </w:t>
      </w:r>
      <w:r w:rsidR="0001287D" w:rsidRPr="00155A20">
        <w:rPr>
          <w:rFonts w:ascii="Lato Light" w:eastAsia="Century Gothic" w:hAnsi="Lato Light"/>
          <w:color w:val="767171" w:themeColor="background2" w:themeShade="80"/>
          <w:sz w:val="22"/>
          <w:szCs w:val="22"/>
        </w:rPr>
        <w:t>used to alert students of school events, daily announcements, and set up a calendar for their use</w:t>
      </w:r>
      <w:r w:rsidR="004D06C7">
        <w:rPr>
          <w:rFonts w:ascii="Lato Light" w:eastAsia="Century Gothic" w:hAnsi="Lato Light"/>
          <w:color w:val="767171" w:themeColor="background2" w:themeShade="80"/>
          <w:sz w:val="22"/>
          <w:szCs w:val="22"/>
        </w:rPr>
        <w:t xml:space="preserve"> using </w:t>
      </w:r>
      <w:r w:rsidR="004D06C7" w:rsidRPr="004D06C7">
        <w:rPr>
          <w:rFonts w:ascii="Lato Light" w:eastAsia="Century Gothic" w:hAnsi="Lato Light"/>
          <w:b/>
          <w:color w:val="767171" w:themeColor="background2" w:themeShade="80"/>
          <w:sz w:val="22"/>
          <w:szCs w:val="22"/>
        </w:rPr>
        <w:t>Java</w:t>
      </w:r>
      <w:r w:rsidR="009E659D">
        <w:rPr>
          <w:rFonts w:ascii="Lato Light" w:eastAsia="Century Gothic" w:hAnsi="Lato Light"/>
          <w:color w:val="767171" w:themeColor="background2" w:themeShade="80"/>
          <w:sz w:val="22"/>
          <w:szCs w:val="22"/>
        </w:rPr>
        <w:t>.</w:t>
      </w:r>
    </w:p>
    <w:p w14:paraId="1A40F5BE" w14:textId="6F4D07F8" w:rsidR="006D3409" w:rsidRPr="001F38FB" w:rsidRDefault="0001287D" w:rsidP="00646351">
      <w:pPr>
        <w:pStyle w:val="p"/>
        <w:spacing w:line="240" w:lineRule="auto"/>
        <w:rPr>
          <w:rFonts w:ascii="Lato" w:eastAsia="Century Gothic" w:hAnsi="Lato"/>
          <w:color w:val="3B3838" w:themeColor="background2" w:themeShade="40"/>
          <w:sz w:val="26"/>
          <w:szCs w:val="26"/>
        </w:rPr>
      </w:pPr>
      <w:r w:rsidRPr="001F38FB">
        <w:rPr>
          <w:rStyle w:val="Strong1"/>
          <w:rFonts w:ascii="Lato" w:eastAsia="Century Gothic" w:hAnsi="Lato"/>
          <w:b/>
          <w:bCs/>
          <w:color w:val="3B3838" w:themeColor="background2" w:themeShade="40"/>
          <w:sz w:val="26"/>
          <w:szCs w:val="26"/>
        </w:rPr>
        <w:t>After School Programming Club</w:t>
      </w:r>
      <w:r w:rsidR="0075478F">
        <w:rPr>
          <w:rStyle w:val="Strong1"/>
          <w:rFonts w:ascii="Lato" w:eastAsia="Century Gothic" w:hAnsi="Lato"/>
          <w:b/>
          <w:bCs/>
          <w:color w:val="3B3838" w:themeColor="background2" w:themeShade="40"/>
          <w:sz w:val="26"/>
          <w:szCs w:val="26"/>
        </w:rPr>
        <w:t xml:space="preserve"> </w:t>
      </w:r>
      <w:r w:rsidR="0075478F" w:rsidRPr="00314760">
        <w:rPr>
          <w:rStyle w:val="Strong1"/>
          <w:rFonts w:ascii="Lato Light" w:eastAsia="Century Gothic" w:hAnsi="Lato Light"/>
          <w:b/>
          <w:bCs/>
          <w:color w:val="171717" w:themeColor="background2" w:themeShade="1A"/>
          <w:sz w:val="22"/>
          <w:szCs w:val="22"/>
        </w:rPr>
        <w:t xml:space="preserve">| </w:t>
      </w:r>
      <w:r w:rsidR="0075478F">
        <w:rPr>
          <w:rStyle w:val="Strong1"/>
          <w:rFonts w:ascii="Lato Light" w:eastAsia="Century Gothic" w:hAnsi="Lato Light"/>
          <w:b/>
          <w:bCs/>
          <w:color w:val="3B3838" w:themeColor="background2" w:themeShade="40"/>
        </w:rPr>
        <w:t>General member</w:t>
      </w:r>
    </w:p>
    <w:p w14:paraId="49204088" w14:textId="6D9C5F9E" w:rsidR="006D3409" w:rsidRPr="00314760" w:rsidRDefault="00775BDF" w:rsidP="00646351">
      <w:pPr>
        <w:pStyle w:val="p"/>
        <w:spacing w:line="240" w:lineRule="auto"/>
        <w:rPr>
          <w:rFonts w:ascii="Lato Light" w:eastAsia="Century Gothic" w:hAnsi="Lato Light"/>
          <w:b/>
          <w:bCs/>
          <w:color w:val="767171" w:themeColor="background2" w:themeShade="80"/>
          <w:sz w:val="22"/>
          <w:szCs w:val="22"/>
        </w:rPr>
      </w:pPr>
      <w:r w:rsidRPr="00314760">
        <w:rPr>
          <w:rStyle w:val="em"/>
          <w:rFonts w:ascii="Lato Light" w:eastAsia="Century Gothic" w:hAnsi="Lato Light"/>
          <w:b/>
          <w:bCs/>
          <w:i/>
          <w:iCs/>
          <w:color w:val="767171" w:themeColor="background2" w:themeShade="80"/>
          <w:sz w:val="22"/>
          <w:szCs w:val="22"/>
        </w:rPr>
        <w:t>Octob</w:t>
      </w:r>
      <w:bookmarkStart w:id="0" w:name="_GoBack"/>
      <w:bookmarkEnd w:id="0"/>
      <w:r w:rsidRPr="00314760">
        <w:rPr>
          <w:rStyle w:val="em"/>
          <w:rFonts w:ascii="Lato Light" w:eastAsia="Century Gothic" w:hAnsi="Lato Light"/>
          <w:b/>
          <w:bCs/>
          <w:i/>
          <w:iCs/>
          <w:color w:val="767171" w:themeColor="background2" w:themeShade="80"/>
          <w:sz w:val="22"/>
          <w:szCs w:val="22"/>
        </w:rPr>
        <w:t xml:space="preserve">er </w:t>
      </w:r>
      <w:r w:rsidR="0001287D" w:rsidRPr="00314760">
        <w:rPr>
          <w:rStyle w:val="em"/>
          <w:rFonts w:ascii="Lato Light" w:eastAsia="Century Gothic" w:hAnsi="Lato Light"/>
          <w:b/>
          <w:bCs/>
          <w:i/>
          <w:iCs/>
          <w:color w:val="767171" w:themeColor="background2" w:themeShade="80"/>
          <w:sz w:val="22"/>
          <w:szCs w:val="22"/>
        </w:rPr>
        <w:t xml:space="preserve">2018 </w:t>
      </w:r>
      <w:r w:rsidRPr="00314760">
        <w:rPr>
          <w:rStyle w:val="em"/>
          <w:rFonts w:ascii="Lato Light" w:eastAsia="Century Gothic" w:hAnsi="Lato Light"/>
          <w:b/>
          <w:bCs/>
          <w:i/>
          <w:iCs/>
          <w:color w:val="767171" w:themeColor="background2" w:themeShade="80"/>
          <w:sz w:val="22"/>
          <w:szCs w:val="22"/>
        </w:rPr>
        <w:t>–</w:t>
      </w:r>
      <w:r w:rsidR="0001287D" w:rsidRPr="00314760">
        <w:rPr>
          <w:rStyle w:val="em"/>
          <w:rFonts w:ascii="Lato Light" w:eastAsia="Century Gothic" w:hAnsi="Lato Light"/>
          <w:b/>
          <w:bCs/>
          <w:i/>
          <w:iCs/>
          <w:color w:val="767171" w:themeColor="background2" w:themeShade="80"/>
          <w:sz w:val="22"/>
          <w:szCs w:val="22"/>
        </w:rPr>
        <w:t xml:space="preserve"> </w:t>
      </w:r>
      <w:r w:rsidRPr="00314760">
        <w:rPr>
          <w:rStyle w:val="em"/>
          <w:rFonts w:ascii="Lato Light" w:eastAsia="Century Gothic" w:hAnsi="Lato Light"/>
          <w:b/>
          <w:bCs/>
          <w:i/>
          <w:iCs/>
          <w:color w:val="767171" w:themeColor="background2" w:themeShade="80"/>
          <w:sz w:val="22"/>
          <w:szCs w:val="22"/>
        </w:rPr>
        <w:t xml:space="preserve">March </w:t>
      </w:r>
      <w:r w:rsidR="0001287D" w:rsidRPr="00314760">
        <w:rPr>
          <w:rStyle w:val="em"/>
          <w:rFonts w:ascii="Lato Light" w:eastAsia="Century Gothic" w:hAnsi="Lato Light"/>
          <w:b/>
          <w:bCs/>
          <w:i/>
          <w:iCs/>
          <w:color w:val="767171" w:themeColor="background2" w:themeShade="80"/>
          <w:sz w:val="22"/>
          <w:szCs w:val="22"/>
        </w:rPr>
        <w:t>2019</w:t>
      </w:r>
    </w:p>
    <w:p w14:paraId="2C06A3EA" w14:textId="24F5C7E7" w:rsidR="00F61D37" w:rsidRDefault="0001287D" w:rsidP="00646351">
      <w:pPr>
        <w:pStyle w:val="ulli"/>
        <w:numPr>
          <w:ilvl w:val="0"/>
          <w:numId w:val="5"/>
        </w:numPr>
        <w:spacing w:line="240" w:lineRule="auto"/>
        <w:ind w:left="460" w:hanging="201"/>
        <w:rPr>
          <w:rFonts w:ascii="Lato Light" w:eastAsia="Century Gothic" w:hAnsi="Lato Light"/>
          <w:color w:val="767171" w:themeColor="background2" w:themeShade="80"/>
          <w:sz w:val="22"/>
          <w:szCs w:val="22"/>
        </w:rPr>
      </w:pPr>
      <w:r w:rsidRPr="00155A20">
        <w:rPr>
          <w:rFonts w:ascii="Lato Light" w:eastAsia="Century Gothic" w:hAnsi="Lato Light"/>
          <w:color w:val="767171" w:themeColor="background2" w:themeShade="80"/>
          <w:sz w:val="22"/>
          <w:szCs w:val="22"/>
        </w:rPr>
        <w:t xml:space="preserve">Collaborative work with other students for various </w:t>
      </w:r>
      <w:r w:rsidR="009E659D">
        <w:rPr>
          <w:rFonts w:ascii="Lato Light" w:eastAsia="Century Gothic" w:hAnsi="Lato Light"/>
          <w:color w:val="767171" w:themeColor="background2" w:themeShade="80"/>
          <w:sz w:val="22"/>
          <w:szCs w:val="22"/>
        </w:rPr>
        <w:t xml:space="preserve">different </w:t>
      </w:r>
      <w:r w:rsidRPr="00155A20">
        <w:rPr>
          <w:rFonts w:ascii="Lato Light" w:eastAsia="Century Gothic" w:hAnsi="Lato Light"/>
          <w:color w:val="767171" w:themeColor="background2" w:themeShade="80"/>
          <w:sz w:val="22"/>
          <w:szCs w:val="22"/>
        </w:rPr>
        <w:t>java pro</w:t>
      </w:r>
      <w:r w:rsidR="009E659D">
        <w:rPr>
          <w:rFonts w:ascii="Lato Light" w:eastAsia="Century Gothic" w:hAnsi="Lato Light"/>
          <w:color w:val="767171" w:themeColor="background2" w:themeShade="80"/>
          <w:sz w:val="22"/>
          <w:szCs w:val="22"/>
        </w:rPr>
        <w:t>jects</w:t>
      </w:r>
      <w:r w:rsidR="004D06C7">
        <w:rPr>
          <w:rFonts w:ascii="Lato Light" w:eastAsia="Century Gothic" w:hAnsi="Lato Light"/>
          <w:color w:val="767171" w:themeColor="background2" w:themeShade="80"/>
          <w:sz w:val="22"/>
          <w:szCs w:val="22"/>
        </w:rPr>
        <w:t xml:space="preserve"> such as </w:t>
      </w:r>
      <w:r w:rsidR="00B82115">
        <w:rPr>
          <w:rFonts w:ascii="Lato Light" w:eastAsia="Century Gothic" w:hAnsi="Lato Light"/>
          <w:color w:val="767171" w:themeColor="background2" w:themeShade="80"/>
          <w:sz w:val="22"/>
          <w:szCs w:val="22"/>
        </w:rPr>
        <w:t>a bank management system</w:t>
      </w:r>
      <w:r w:rsidR="009E659D">
        <w:rPr>
          <w:rFonts w:ascii="Lato Light" w:eastAsia="Century Gothic" w:hAnsi="Lato Light"/>
          <w:color w:val="767171" w:themeColor="background2" w:themeShade="80"/>
          <w:sz w:val="22"/>
          <w:szCs w:val="22"/>
        </w:rPr>
        <w:t>.</w:t>
      </w:r>
    </w:p>
    <w:p w14:paraId="3690B3CC" w14:textId="0DDACC90" w:rsidR="009E659D" w:rsidRPr="00155A20" w:rsidRDefault="009E659D" w:rsidP="00646351">
      <w:pPr>
        <w:pStyle w:val="ulli"/>
        <w:numPr>
          <w:ilvl w:val="0"/>
          <w:numId w:val="5"/>
        </w:numPr>
        <w:spacing w:line="240" w:lineRule="auto"/>
        <w:ind w:left="460" w:hanging="201"/>
        <w:rPr>
          <w:rFonts w:ascii="Lato Light" w:eastAsia="Century Gothic" w:hAnsi="Lato Light"/>
          <w:color w:val="767171" w:themeColor="background2" w:themeShade="80"/>
          <w:sz w:val="22"/>
          <w:szCs w:val="22"/>
        </w:rPr>
      </w:pPr>
      <w:r>
        <w:rPr>
          <w:rFonts w:ascii="Lato Light" w:eastAsia="Century Gothic" w:hAnsi="Lato Light"/>
          <w:color w:val="767171" w:themeColor="background2" w:themeShade="80"/>
          <w:sz w:val="22"/>
          <w:szCs w:val="22"/>
        </w:rPr>
        <w:t xml:space="preserve">Developed an attendance system for students </w:t>
      </w:r>
      <w:r w:rsidR="002678F6">
        <w:rPr>
          <w:rFonts w:ascii="Lato Light" w:eastAsia="Century Gothic" w:hAnsi="Lato Light"/>
          <w:color w:val="767171" w:themeColor="background2" w:themeShade="80"/>
          <w:sz w:val="22"/>
          <w:szCs w:val="22"/>
        </w:rPr>
        <w:t xml:space="preserve">using </w:t>
      </w:r>
      <w:r w:rsidR="004D06C7">
        <w:rPr>
          <w:rFonts w:ascii="Lato Light" w:eastAsia="Century Gothic" w:hAnsi="Lato Light"/>
          <w:b/>
          <w:color w:val="767171" w:themeColor="background2" w:themeShade="80"/>
          <w:sz w:val="22"/>
          <w:szCs w:val="22"/>
        </w:rPr>
        <w:t>C</w:t>
      </w:r>
      <w:r w:rsidR="002678F6">
        <w:rPr>
          <w:rFonts w:ascii="Lato Light" w:eastAsia="Century Gothic" w:hAnsi="Lato Light"/>
          <w:color w:val="767171" w:themeColor="background2" w:themeShade="80"/>
          <w:sz w:val="22"/>
          <w:szCs w:val="22"/>
        </w:rPr>
        <w:t>.</w:t>
      </w:r>
    </w:p>
    <w:p w14:paraId="2DC78810" w14:textId="77777777" w:rsidR="001F38FB" w:rsidRPr="00314760" w:rsidRDefault="001F38FB" w:rsidP="00646351">
      <w:pPr>
        <w:pStyle w:val="divdocumentdivsectiontitle"/>
        <w:pBdr>
          <w:bottom w:val="single" w:sz="4" w:space="1" w:color="auto"/>
        </w:pBdr>
        <w:spacing w:before="60" w:line="240" w:lineRule="auto"/>
        <w:rPr>
          <w:rFonts w:ascii="Lato Light" w:eastAsia="Century Gothic" w:hAnsi="Lato Light"/>
          <w:b/>
          <w:bCs/>
          <w:color w:val="808080" w:themeColor="background1" w:themeShade="80"/>
          <w:sz w:val="32"/>
          <w:szCs w:val="32"/>
        </w:rPr>
      </w:pPr>
      <w:r w:rsidRPr="00314760">
        <w:rPr>
          <w:rFonts w:ascii="Lato Light" w:eastAsia="Century Gothic" w:hAnsi="Lato Light"/>
          <w:b/>
          <w:bCs/>
          <w:color w:val="808080" w:themeColor="background1" w:themeShade="80"/>
          <w:sz w:val="32"/>
          <w:szCs w:val="32"/>
        </w:rPr>
        <w:t>TECHNICAL SKILLS</w:t>
      </w:r>
    </w:p>
    <w:p w14:paraId="5ABBA4F4" w14:textId="683FA0C6" w:rsidR="001F38FB" w:rsidRPr="00314760" w:rsidRDefault="001F38FB" w:rsidP="00B82115">
      <w:pPr>
        <w:pStyle w:val="divdocumentdivsectiontitle"/>
        <w:spacing w:before="120" w:line="288" w:lineRule="auto"/>
        <w:rPr>
          <w:rFonts w:ascii="Lato Light" w:eastAsia="Century Gothic" w:hAnsi="Lato Light"/>
          <w:sz w:val="22"/>
          <w:szCs w:val="22"/>
        </w:rPr>
      </w:pPr>
      <w:r w:rsidRPr="001F38FB">
        <w:rPr>
          <w:rFonts w:ascii="Lato" w:eastAsia="Century Gothic" w:hAnsi="Lato"/>
          <w:b/>
          <w:bCs/>
          <w:color w:val="0D0D0D" w:themeColor="text1" w:themeTint="F2"/>
          <w:sz w:val="24"/>
          <w:szCs w:val="24"/>
        </w:rPr>
        <w:t>PROGRAMMING:</w:t>
      </w:r>
      <w:r w:rsidRPr="00314760">
        <w:rPr>
          <w:rFonts w:ascii="Lato Light" w:eastAsia="Century Gothic" w:hAnsi="Lato Light"/>
          <w:sz w:val="22"/>
          <w:szCs w:val="22"/>
        </w:rPr>
        <w:t xml:space="preserve"> </w:t>
      </w:r>
      <w:r w:rsidR="00646351">
        <w:rPr>
          <w:rFonts w:ascii="Lato Light" w:eastAsia="Century Gothic" w:hAnsi="Lato Light"/>
          <w:color w:val="767171" w:themeColor="background2" w:themeShade="80"/>
          <w:sz w:val="24"/>
          <w:szCs w:val="24"/>
        </w:rPr>
        <w:t>Java, JavaScript, Python, C, HTML/</w:t>
      </w:r>
      <w:r w:rsidRPr="0035262B">
        <w:rPr>
          <w:rFonts w:ascii="Lato Light" w:eastAsia="Century Gothic" w:hAnsi="Lato Light"/>
          <w:color w:val="767171" w:themeColor="background2" w:themeShade="80"/>
          <w:sz w:val="24"/>
          <w:szCs w:val="24"/>
        </w:rPr>
        <w:t>CSS</w:t>
      </w:r>
      <w:r w:rsidR="00932F23">
        <w:rPr>
          <w:rFonts w:ascii="Lato Light" w:eastAsia="Century Gothic" w:hAnsi="Lato Light"/>
          <w:color w:val="767171" w:themeColor="background2" w:themeShade="80"/>
          <w:sz w:val="24"/>
          <w:szCs w:val="24"/>
        </w:rPr>
        <w:t>, Matlab</w:t>
      </w:r>
    </w:p>
    <w:p w14:paraId="6BB407FE" w14:textId="77777777" w:rsidR="001F38FB" w:rsidRPr="00155A20" w:rsidRDefault="001F38FB" w:rsidP="00B82115">
      <w:pPr>
        <w:pStyle w:val="divdocumentdivsectiontitle"/>
        <w:spacing w:line="288" w:lineRule="auto"/>
        <w:rPr>
          <w:rFonts w:ascii="Lato Light" w:eastAsia="Century Gothic" w:hAnsi="Lato Light"/>
          <w:color w:val="767171" w:themeColor="background2" w:themeShade="80"/>
          <w:sz w:val="22"/>
          <w:szCs w:val="22"/>
        </w:rPr>
      </w:pPr>
      <w:r w:rsidRPr="001F38FB">
        <w:rPr>
          <w:rFonts w:ascii="Lato" w:eastAsia="Century Gothic" w:hAnsi="Lato"/>
          <w:b/>
          <w:bCs/>
          <w:sz w:val="24"/>
          <w:szCs w:val="24"/>
        </w:rPr>
        <w:t>TECHNOLOGIES:</w:t>
      </w:r>
      <w:r w:rsidRPr="00314760">
        <w:rPr>
          <w:rFonts w:ascii="Lato Light" w:eastAsia="Century Gothic" w:hAnsi="Lato Light"/>
          <w:sz w:val="22"/>
          <w:szCs w:val="22"/>
        </w:rPr>
        <w:t xml:space="preserve"> </w:t>
      </w:r>
      <w:r w:rsidRPr="0035262B">
        <w:rPr>
          <w:rFonts w:ascii="Lato Light" w:eastAsia="Century Gothic" w:hAnsi="Lato Light"/>
          <w:color w:val="767171" w:themeColor="background2" w:themeShade="80"/>
          <w:sz w:val="24"/>
          <w:szCs w:val="24"/>
        </w:rPr>
        <w:t>ReactJS, Linux, Bootstrap, SQL, Adobe Cloud, Microsoft Office</w:t>
      </w:r>
    </w:p>
    <w:p w14:paraId="70CAC3D4" w14:textId="417A22D9" w:rsidR="001F38FB" w:rsidRPr="00155A20" w:rsidRDefault="001F38FB" w:rsidP="00B82115">
      <w:pPr>
        <w:pStyle w:val="divdocumentdivsectiontitle"/>
        <w:spacing w:line="288" w:lineRule="auto"/>
        <w:rPr>
          <w:rFonts w:ascii="Lato Light" w:hAnsi="Lato Light"/>
          <w:sz w:val="22"/>
          <w:szCs w:val="22"/>
        </w:rPr>
      </w:pPr>
      <w:r w:rsidRPr="001F38FB">
        <w:rPr>
          <w:rFonts w:ascii="Lato" w:hAnsi="Lato"/>
          <w:b/>
          <w:bCs/>
          <w:sz w:val="24"/>
          <w:szCs w:val="24"/>
        </w:rPr>
        <w:t>LANGUAGES:</w:t>
      </w:r>
      <w:r w:rsidRPr="00314760">
        <w:rPr>
          <w:rFonts w:ascii="Lato Light" w:hAnsi="Lato Light"/>
          <w:sz w:val="22"/>
          <w:szCs w:val="22"/>
        </w:rPr>
        <w:t xml:space="preserve"> </w:t>
      </w:r>
      <w:r w:rsidRPr="0035262B">
        <w:rPr>
          <w:rFonts w:ascii="Lato Light" w:hAnsi="Lato Light"/>
          <w:color w:val="767171" w:themeColor="background2" w:themeShade="80"/>
          <w:sz w:val="24"/>
          <w:szCs w:val="24"/>
        </w:rPr>
        <w:t>English, Urdu</w:t>
      </w:r>
    </w:p>
    <w:sectPr w:rsidR="001F38FB" w:rsidRPr="00155A20" w:rsidSect="0027689A">
      <w:pgSz w:w="12240" w:h="15840"/>
      <w:pgMar w:top="576" w:right="835" w:bottom="634" w:left="83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1" w:fontKey="{B27587CD-ECE2-420B-941E-BAD95BAE5F68}"/>
    <w:embedBold r:id="rId2" w:fontKey="{BE3E70BB-4037-4434-B85B-2767438788F0}"/>
    <w:embedItalic r:id="rId3" w:fontKey="{BBBF0459-3128-45CB-B61B-B67C88D715EA}"/>
    <w:embedBoldItalic r:id="rId4" w:fontKey="{DD8AAE56-8A9F-480C-9602-9CF4E9E1EF5A}"/>
  </w:font>
  <w:font w:name="Lato Light">
    <w:altName w:val="Segoe UI"/>
    <w:charset w:val="00"/>
    <w:family w:val="swiss"/>
    <w:pitch w:val="variable"/>
    <w:embedRegular r:id="rId5" w:fontKey="{748679D9-4D2F-4366-BBB3-1F665D8B0CFA}"/>
    <w:embedBold r:id="rId6" w:fontKey="{31DD5B11-6C41-45BF-9B6F-897682EBD04D}"/>
    <w:embedItalic r:id="rId7" w:fontKey="{2D30B65C-638E-4651-96D3-90431A7B37C3}"/>
    <w:embedBoldItalic r:id="rId8" w:fontKey="{CE2949FA-0055-495E-9A5E-758A2DA2DD71}"/>
  </w:font>
  <w:font w:name="Lato">
    <w:altName w:val="Segoe UI"/>
    <w:charset w:val="00"/>
    <w:family w:val="swiss"/>
    <w:pitch w:val="variable"/>
    <w:embedRegular r:id="rId9" w:fontKey="{9B043991-54C4-4250-BEBC-E12A5B807AB1}"/>
    <w:embedBold r:id="rId10" w:fontKey="{CD033164-92C4-48AE-AEB4-D716CC1A40A5}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11" w:fontKey="{288CE4DD-84C6-4D60-A49B-FFC4C38CC5FC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  <w:embedRegular r:id="rId12" w:fontKey="{714246AC-AA72-49B8-B79C-63B96BCF8912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3" w:fontKey="{E09EF06F-7E80-4036-92E9-46D307073EE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hybridMultilevel"/>
    <w:tmpl w:val="A8C62F98"/>
    <w:lvl w:ilvl="0" w:tplc="52BAFB08">
      <w:start w:val="1"/>
      <w:numFmt w:val="bullet"/>
      <w:lvlText w:val=""/>
      <w:lvlJc w:val="left"/>
      <w:pPr>
        <w:ind w:left="720" w:hanging="360"/>
      </w:pPr>
      <w:rPr>
        <w:rFonts w:ascii="Symbol" w:hAnsi="Symbol"/>
        <w:color w:val="000000" w:themeColor="text1"/>
      </w:rPr>
    </w:lvl>
    <w:lvl w:ilvl="1" w:tplc="5022B28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C564492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35B233E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00702D5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DE38C2A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9C76C58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ECA4D92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F94C62B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F10E399E"/>
    <w:lvl w:ilvl="0" w:tplc="B0868906">
      <w:start w:val="1"/>
      <w:numFmt w:val="bullet"/>
      <w:lvlText w:val=""/>
      <w:lvlJc w:val="left"/>
      <w:pPr>
        <w:ind w:left="720" w:hanging="360"/>
      </w:pPr>
      <w:rPr>
        <w:rFonts w:ascii="Symbol" w:hAnsi="Symbol"/>
        <w:color w:val="000000" w:themeColor="text1"/>
      </w:rPr>
    </w:lvl>
    <w:lvl w:ilvl="1" w:tplc="B200385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172705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F71211C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7C2ADD6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EC26F8C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C3D672D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A792F4B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0F88264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F9E6804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0E18127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93A80FB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510CAF4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07849A5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593841F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9360474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CD6C2CA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EBF4964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B8F8712E"/>
    <w:lvl w:ilvl="0" w:tplc="940AE1EC">
      <w:start w:val="1"/>
      <w:numFmt w:val="bullet"/>
      <w:lvlText w:val=""/>
      <w:lvlJc w:val="left"/>
      <w:pPr>
        <w:ind w:left="720" w:hanging="360"/>
      </w:pPr>
      <w:rPr>
        <w:rFonts w:ascii="Symbol" w:hAnsi="Symbol"/>
        <w:color w:val="171717" w:themeColor="background2" w:themeShade="1A"/>
      </w:rPr>
    </w:lvl>
    <w:lvl w:ilvl="1" w:tplc="EE3C169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EC1439A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4A644C9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6E0E944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3602310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697C328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974239E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EF40291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93CA4712"/>
    <w:lvl w:ilvl="0" w:tplc="F43E9562">
      <w:start w:val="1"/>
      <w:numFmt w:val="bullet"/>
      <w:lvlText w:val=""/>
      <w:lvlJc w:val="left"/>
      <w:pPr>
        <w:ind w:left="720" w:hanging="360"/>
      </w:pPr>
      <w:rPr>
        <w:rFonts w:ascii="Symbol" w:hAnsi="Symbol"/>
        <w:color w:val="171717" w:themeColor="background2" w:themeShade="1A"/>
      </w:rPr>
    </w:lvl>
    <w:lvl w:ilvl="1" w:tplc="5E7AC3F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95161A8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5654577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0632E79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81F8827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8522D13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92408B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CA0EF8A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6"/>
    <w:multiLevelType w:val="hybridMultilevel"/>
    <w:tmpl w:val="B7CA62D4"/>
    <w:lvl w:ilvl="0" w:tplc="DE3AFF7A">
      <w:start w:val="1"/>
      <w:numFmt w:val="bullet"/>
      <w:lvlText w:val=""/>
      <w:lvlJc w:val="left"/>
      <w:pPr>
        <w:ind w:left="720" w:hanging="360"/>
      </w:pPr>
      <w:rPr>
        <w:rFonts w:ascii="Symbol" w:hAnsi="Symbol"/>
        <w:color w:val="auto"/>
      </w:rPr>
    </w:lvl>
    <w:lvl w:ilvl="1" w:tplc="7B9693F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537E5D0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22AC85D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B024D95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EC6217E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E658441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5A20163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A0A20AB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 w15:restartNumberingAfterBreak="0">
    <w:nsid w:val="00000007"/>
    <w:multiLevelType w:val="hybridMultilevel"/>
    <w:tmpl w:val="00000007"/>
    <w:lvl w:ilvl="0" w:tplc="571C592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964EAED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7096AD3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A284375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D8B42B1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E2DA620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A752740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E6D87F3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950455B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isplayBackgroundShape/>
  <w:embedTrueTypeFonts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3409"/>
    <w:rsid w:val="0001287D"/>
    <w:rsid w:val="00014A1C"/>
    <w:rsid w:val="00043164"/>
    <w:rsid w:val="00155A20"/>
    <w:rsid w:val="00191F3B"/>
    <w:rsid w:val="001E2C30"/>
    <w:rsid w:val="001F38FB"/>
    <w:rsid w:val="00220662"/>
    <w:rsid w:val="002423C0"/>
    <w:rsid w:val="002678F6"/>
    <w:rsid w:val="0027689A"/>
    <w:rsid w:val="002919EF"/>
    <w:rsid w:val="00293294"/>
    <w:rsid w:val="002A7D74"/>
    <w:rsid w:val="002B2FE6"/>
    <w:rsid w:val="002F4154"/>
    <w:rsid w:val="00314760"/>
    <w:rsid w:val="003238D2"/>
    <w:rsid w:val="0035262B"/>
    <w:rsid w:val="003533AC"/>
    <w:rsid w:val="003B36CB"/>
    <w:rsid w:val="003D4C0F"/>
    <w:rsid w:val="003D54CB"/>
    <w:rsid w:val="003F4D76"/>
    <w:rsid w:val="004A200F"/>
    <w:rsid w:val="004D06C7"/>
    <w:rsid w:val="004D165E"/>
    <w:rsid w:val="004E2A4F"/>
    <w:rsid w:val="0054274F"/>
    <w:rsid w:val="00546407"/>
    <w:rsid w:val="00563129"/>
    <w:rsid w:val="00566665"/>
    <w:rsid w:val="005D0C12"/>
    <w:rsid w:val="005E051A"/>
    <w:rsid w:val="00646351"/>
    <w:rsid w:val="006C1449"/>
    <w:rsid w:val="006D3409"/>
    <w:rsid w:val="00712A44"/>
    <w:rsid w:val="0073054D"/>
    <w:rsid w:val="00734059"/>
    <w:rsid w:val="0074192E"/>
    <w:rsid w:val="0075478F"/>
    <w:rsid w:val="007603B8"/>
    <w:rsid w:val="00775BDF"/>
    <w:rsid w:val="007B3EFA"/>
    <w:rsid w:val="00892198"/>
    <w:rsid w:val="008B63B4"/>
    <w:rsid w:val="008E6904"/>
    <w:rsid w:val="0090764E"/>
    <w:rsid w:val="00932F23"/>
    <w:rsid w:val="00971B75"/>
    <w:rsid w:val="0098173E"/>
    <w:rsid w:val="009A7F57"/>
    <w:rsid w:val="009E659D"/>
    <w:rsid w:val="00A04D85"/>
    <w:rsid w:val="00A24BF7"/>
    <w:rsid w:val="00A36E3A"/>
    <w:rsid w:val="00A44FFE"/>
    <w:rsid w:val="00A47719"/>
    <w:rsid w:val="00AF7DC3"/>
    <w:rsid w:val="00B0694F"/>
    <w:rsid w:val="00B11C8E"/>
    <w:rsid w:val="00B76775"/>
    <w:rsid w:val="00B82115"/>
    <w:rsid w:val="00BA3B3F"/>
    <w:rsid w:val="00BC7A2A"/>
    <w:rsid w:val="00BF0061"/>
    <w:rsid w:val="00C16750"/>
    <w:rsid w:val="00CD0B11"/>
    <w:rsid w:val="00D013C9"/>
    <w:rsid w:val="00D56238"/>
    <w:rsid w:val="00DD0901"/>
    <w:rsid w:val="00DE7662"/>
    <w:rsid w:val="00E14B15"/>
    <w:rsid w:val="00E637F0"/>
    <w:rsid w:val="00E8608A"/>
    <w:rsid w:val="00ED4673"/>
    <w:rsid w:val="00F61D37"/>
    <w:rsid w:val="00F72835"/>
    <w:rsid w:val="00FB7FF4"/>
    <w:rsid w:val="00FD65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3E87D9"/>
  <w15:docId w15:val="{949C282D-D395-4DEA-A6F5-542A7E03D7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5BCE"/>
    <w:pPr>
      <w:spacing w:line="240" w:lineRule="atLeast"/>
    </w:pPr>
    <w:rPr>
      <w:sz w:val="24"/>
      <w:szCs w:val="24"/>
    </w:rPr>
  </w:style>
  <w:style w:type="paragraph" w:styleId="Heading1">
    <w:name w:val="heading 1"/>
    <w:basedOn w:val="Normal"/>
    <w:next w:val="Normal"/>
    <w:qFormat/>
    <w:rsid w:val="00EF7B96"/>
    <w:pPr>
      <w:keepNext/>
      <w:spacing w:before="240" w:after="60"/>
      <w:outlineLvl w:val="0"/>
    </w:pPr>
    <w:rPr>
      <w:b/>
      <w:bCs/>
      <w:kern w:val="36"/>
    </w:rPr>
  </w:style>
  <w:style w:type="paragraph" w:styleId="Heading2">
    <w:name w:val="heading 2"/>
    <w:basedOn w:val="Normal"/>
    <w:next w:val="Normal"/>
    <w:qFormat/>
    <w:rsid w:val="00EF7B96"/>
    <w:pPr>
      <w:keepNext/>
      <w:spacing w:before="240" w:after="60"/>
      <w:outlineLvl w:val="1"/>
    </w:pPr>
    <w:rPr>
      <w:b/>
      <w:bCs/>
      <w:iCs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b/>
      <w:bCs/>
    </w:rPr>
  </w:style>
  <w:style w:type="paragraph" w:styleId="Heading4">
    <w:name w:val="heading 4"/>
    <w:basedOn w:val="Normal"/>
    <w:next w:val="Normal"/>
    <w:qFormat/>
    <w:rsid w:val="00EF7B96"/>
    <w:pPr>
      <w:keepNext/>
      <w:spacing w:before="240" w:after="60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rsid w:val="00EF7B96"/>
    <w:pPr>
      <w:spacing w:before="240" w:after="60"/>
      <w:outlineLvl w:val="4"/>
    </w:pPr>
    <w:rPr>
      <w:b/>
      <w:bCs/>
      <w:iCs/>
    </w:rPr>
  </w:style>
  <w:style w:type="paragraph" w:styleId="Heading6">
    <w:name w:val="heading 6"/>
    <w:basedOn w:val="Normal"/>
    <w:next w:val="Normal"/>
    <w:qFormat/>
    <w:rsid w:val="00EF7B96"/>
    <w:pPr>
      <w:spacing w:before="240" w:after="60"/>
      <w:outlineLvl w:val="5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ivdocument">
    <w:name w:val="div_document"/>
    <w:basedOn w:val="Normal"/>
    <w:pPr>
      <w:spacing w:line="380" w:lineRule="atLeast"/>
    </w:pPr>
    <w:rPr>
      <w:color w:val="666666"/>
    </w:rPr>
  </w:style>
  <w:style w:type="paragraph" w:customStyle="1" w:styleId="divdocumentdivfirstsection">
    <w:name w:val="div_document_div_firstsection"/>
    <w:basedOn w:val="Normal"/>
  </w:style>
  <w:style w:type="paragraph" w:customStyle="1" w:styleId="divdocumentdivparagraph">
    <w:name w:val="div_document_div_paragraph"/>
    <w:basedOn w:val="Normal"/>
  </w:style>
  <w:style w:type="paragraph" w:customStyle="1" w:styleId="divdocumentdivname">
    <w:name w:val="div_document_div_name"/>
    <w:basedOn w:val="Normal"/>
    <w:rPr>
      <w:color w:val="000000"/>
    </w:rPr>
  </w:style>
  <w:style w:type="character" w:customStyle="1" w:styleId="span">
    <w:name w:val="span"/>
    <w:basedOn w:val="DefaultParagraphFont"/>
    <w:rPr>
      <w:sz w:val="24"/>
      <w:szCs w:val="24"/>
      <w:bdr w:val="none" w:sz="0" w:space="0" w:color="auto"/>
      <w:vertAlign w:val="baseline"/>
    </w:rPr>
  </w:style>
  <w:style w:type="paragraph" w:customStyle="1" w:styleId="divdocumentdivSECTIONCNTC">
    <w:name w:val="div_document_div_SECTION_CNTC"/>
    <w:basedOn w:val="Normal"/>
  </w:style>
  <w:style w:type="paragraph" w:customStyle="1" w:styleId="divaddress">
    <w:name w:val="div_address"/>
    <w:basedOn w:val="div"/>
    <w:pPr>
      <w:spacing w:line="360" w:lineRule="atLeast"/>
      <w:jc w:val="right"/>
    </w:pPr>
    <w:rPr>
      <w:color w:val="000000"/>
      <w:sz w:val="20"/>
      <w:szCs w:val="20"/>
    </w:rPr>
  </w:style>
  <w:style w:type="paragraph" w:customStyle="1" w:styleId="div">
    <w:name w:val="div"/>
    <w:basedOn w:val="Normal"/>
  </w:style>
  <w:style w:type="character" w:customStyle="1" w:styleId="documentzipsuffix">
    <w:name w:val="document_zipsuffix"/>
    <w:basedOn w:val="DefaultParagraphFont"/>
  </w:style>
  <w:style w:type="character" w:customStyle="1" w:styleId="documentzipprefix">
    <w:name w:val="document_zipprefix"/>
    <w:basedOn w:val="DefaultParagraphFont"/>
    <w:rPr>
      <w:vanish/>
    </w:rPr>
  </w:style>
  <w:style w:type="paragraph" w:customStyle="1" w:styleId="divdocumentsection">
    <w:name w:val="div_document_section"/>
    <w:basedOn w:val="Normal"/>
  </w:style>
  <w:style w:type="paragraph" w:customStyle="1" w:styleId="divdocumentdivheading">
    <w:name w:val="div_document_div_heading"/>
    <w:basedOn w:val="Normal"/>
  </w:style>
  <w:style w:type="paragraph" w:customStyle="1" w:styleId="divdocumentdivsectiontitle">
    <w:name w:val="div_document_div_sectiontitle"/>
    <w:basedOn w:val="Normal"/>
    <w:pPr>
      <w:spacing w:line="440" w:lineRule="atLeast"/>
    </w:pPr>
    <w:rPr>
      <w:color w:val="000000"/>
      <w:sz w:val="28"/>
      <w:szCs w:val="28"/>
    </w:rPr>
  </w:style>
  <w:style w:type="paragraph" w:customStyle="1" w:styleId="divdocumentsinglecolumn">
    <w:name w:val="div_document_singlecolumn"/>
    <w:basedOn w:val="Normal"/>
  </w:style>
  <w:style w:type="paragraph" w:customStyle="1" w:styleId="p">
    <w:name w:val="p"/>
    <w:basedOn w:val="Normal"/>
  </w:style>
  <w:style w:type="character" w:customStyle="1" w:styleId="Strong1">
    <w:name w:val="Strong1"/>
    <w:basedOn w:val="DefaultParagraphFont"/>
    <w:rPr>
      <w:sz w:val="24"/>
      <w:szCs w:val="24"/>
      <w:bdr w:val="none" w:sz="0" w:space="0" w:color="auto"/>
      <w:vertAlign w:val="baseline"/>
    </w:rPr>
  </w:style>
  <w:style w:type="table" w:customStyle="1" w:styleId="divdocumenttable">
    <w:name w:val="div_document_table"/>
    <w:basedOn w:val="TableNormal"/>
    <w:tblPr/>
  </w:style>
  <w:style w:type="character" w:customStyle="1" w:styleId="singlecolumnspanpaddedlinenth-child1">
    <w:name w:val="singlecolumn_span_paddedline_nth-child(1)"/>
    <w:basedOn w:val="DefaultParagraphFont"/>
  </w:style>
  <w:style w:type="character" w:customStyle="1" w:styleId="spandegree">
    <w:name w:val="span_degree"/>
    <w:basedOn w:val="span"/>
    <w:rPr>
      <w:b/>
      <w:bCs/>
      <w:color w:val="000000"/>
      <w:sz w:val="24"/>
      <w:szCs w:val="24"/>
      <w:bdr w:val="none" w:sz="0" w:space="0" w:color="auto"/>
      <w:vertAlign w:val="baseline"/>
    </w:rPr>
  </w:style>
  <w:style w:type="character" w:customStyle="1" w:styleId="spanprogramline">
    <w:name w:val="span_programline"/>
    <w:basedOn w:val="span"/>
    <w:rPr>
      <w:b/>
      <w:bCs/>
      <w:color w:val="000000"/>
      <w:sz w:val="24"/>
      <w:szCs w:val="24"/>
      <w:bdr w:val="none" w:sz="0" w:space="0" w:color="auto"/>
      <w:vertAlign w:val="baseline"/>
    </w:rPr>
  </w:style>
  <w:style w:type="character" w:customStyle="1" w:styleId="spanjobdates">
    <w:name w:val="span_jobdates"/>
    <w:basedOn w:val="span"/>
    <w:rPr>
      <w:color w:val="000000"/>
      <w:sz w:val="24"/>
      <w:szCs w:val="24"/>
      <w:bdr w:val="none" w:sz="0" w:space="0" w:color="auto"/>
      <w:vertAlign w:val="baseline"/>
    </w:rPr>
  </w:style>
  <w:style w:type="paragraph" w:customStyle="1" w:styleId="spanpaddedline">
    <w:name w:val="span_paddedline"/>
    <w:basedOn w:val="spanParagraph"/>
  </w:style>
  <w:style w:type="paragraph" w:customStyle="1" w:styleId="spanParagraph">
    <w:name w:val="span Paragraph"/>
    <w:basedOn w:val="Normal"/>
  </w:style>
  <w:style w:type="character" w:customStyle="1" w:styleId="spancompanyname">
    <w:name w:val="span_companyname"/>
    <w:basedOn w:val="span"/>
    <w:rPr>
      <w:b w:val="0"/>
      <w:bCs w:val="0"/>
      <w:sz w:val="24"/>
      <w:szCs w:val="24"/>
      <w:bdr w:val="none" w:sz="0" w:space="0" w:color="auto"/>
      <w:vertAlign w:val="baseline"/>
    </w:rPr>
  </w:style>
  <w:style w:type="character" w:customStyle="1" w:styleId="datesWrapper">
    <w:name w:val="datesWrapper"/>
    <w:basedOn w:val="DefaultParagraphFont"/>
  </w:style>
  <w:style w:type="paragraph" w:customStyle="1" w:styleId="ulli">
    <w:name w:val="ul_li"/>
    <w:basedOn w:val="Normal"/>
    <w:rPr>
      <w:color w:val="666666"/>
    </w:rPr>
  </w:style>
  <w:style w:type="character" w:customStyle="1" w:styleId="em">
    <w:name w:val="em"/>
    <w:basedOn w:val="DefaultParagraphFont"/>
    <w:rPr>
      <w:sz w:val="24"/>
      <w:szCs w:val="24"/>
      <w:bdr w:val="none" w:sz="0" w:space="0" w:color="auto"/>
      <w:vertAlign w:val="baseline"/>
    </w:rPr>
  </w:style>
  <w:style w:type="character" w:customStyle="1" w:styleId="spanjobtitle">
    <w:name w:val="span_jobtitle"/>
    <w:basedOn w:val="span"/>
    <w:rPr>
      <w:b/>
      <w:bCs/>
      <w:color w:val="000000"/>
      <w:sz w:val="24"/>
      <w:szCs w:val="24"/>
      <w:bdr w:val="none" w:sz="0" w:space="0" w:color="auto"/>
      <w:vertAlign w:val="baseline"/>
    </w:rPr>
  </w:style>
  <w:style w:type="character" w:customStyle="1" w:styleId="u">
    <w:name w:val="u"/>
    <w:basedOn w:val="DefaultParagraphFont"/>
    <w:rPr>
      <w:sz w:val="24"/>
      <w:szCs w:val="24"/>
      <w:bdr w:val="none" w:sz="0" w:space="0" w:color="auto"/>
      <w:vertAlign w:val="baseline"/>
    </w:rPr>
  </w:style>
  <w:style w:type="character" w:styleId="Hyperlink">
    <w:name w:val="Hyperlink"/>
    <w:basedOn w:val="DefaultParagraphFont"/>
    <w:uiPriority w:val="99"/>
    <w:unhideWhenUsed/>
    <w:rsid w:val="007B3EFA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7B3EF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A7D7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ali-naqvi.ca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www.linkedin.com/in/ali-naqvi-8b514b1b5/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github.com/ali1naqvi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mailto:alinaqvi8014@gmail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ali1naqvi.github.io/art-web/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6C0ADC-6B8D-479E-9544-C16FBE2DBA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736</TotalTime>
  <Pages>1</Pages>
  <Words>389</Words>
  <Characters>2221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Ali Naqvi</vt:lpstr>
    </vt:vector>
  </TitlesOfParts>
  <Company/>
  <LinksUpToDate>false</LinksUpToDate>
  <CharactersWithSpaces>2605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Ali Naqvi</dc:title>
  <dc:subject/>
  <dc:creator>Ali</dc:creator>
  <cp:keywords/>
  <dc:description/>
  <cp:lastModifiedBy>Ali</cp:lastModifiedBy>
  <cp:revision>11</cp:revision>
  <cp:lastPrinted>2022-03-02T05:01:00Z</cp:lastPrinted>
  <dcterms:created xsi:type="dcterms:W3CDTF">2021-01-20T00:12:00Z</dcterms:created>
  <dcterms:modified xsi:type="dcterms:W3CDTF">2022-03-10T07:46:00Z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c8468cd9-34f7-431e-a4d8-120aeba5b505</vt:lpwstr>
  </property>
  <property fmtid="{D5CDD505-2E9C-101B-9397-08002B2CF9AE}" pid="3" name="x1ye=0">
    <vt:lpwstr>jCIAAB+LCAAAAAAABAAVmbWyrFoURT+IALfgBUjj7pDh7s7Xv3NzutgNc801RoGSkID/IF5gSYjmIFKgaYQgEJJicZzgSJLHEY5hx5SHXKkDbjOmqT3KJ490AqT+1YhL7znVAySD8Qlig9Voup8g3BDtJ54SHJqkpZSVvL+prXNk7vLvAH/lWsDyqTYkK20Kz6uAVlVBcKf3Nrv6zH4eCajYr99aY3RrP2G1ZIHvMHUO5sHMemfMEHbyq0TqtnY</vt:lpwstr>
  </property>
  <property fmtid="{D5CDD505-2E9C-101B-9397-08002B2CF9AE}" pid="4" name="x1ye=1">
    <vt:lpwstr>EUU4OAJYUrQPitZf1hSJD8yJ9R0EXJG1ePmwzMCVT0rKZhPtakQHF6gmWtTJ2NrCZdv22zf+OgdSXrMi1t2mlpt9wM1Bj1KqhdX8fXGukrxYfFwqNSoI+CmDdkgIyfHcYKPrh8E8bQO0qWqQB6lGOLrB7ZpgPk0EBSeL6wsXuQgJ+U7GuzdLf1Ai4NCw82ZHrBdw3tldpxzKpNRcfklXU91KEbCvEL3SdUP0T8l6fCuqHd3ha9jaidacM5fnf0V</vt:lpwstr>
  </property>
  <property fmtid="{D5CDD505-2E9C-101B-9397-08002B2CF9AE}" pid="5" name="x1ye=10">
    <vt:lpwstr>gwL6XC2qTmFsiLQtFdDhKGUzsK03v7PKyLccvKiA5eZmiGW3ZCyMuazr+hikuIcsIQgEXrb02lT87/1Af5TbXJ04XMyg0hFmrNqnmBNKa7fnlgUIqbbRjv/EHOqhUjrStxHoku7BkZCf71StyjZzRiO10NXGNNyQ7NUcSOukzBaN1dsqwgdSXdNlsHBJTH3k4DwJ6F7ZBrMRTfWVmg2oV2DlPutz6Mhcbd4q9uIoYdcnIncE0l4bqVXxsXsHRc/</vt:lpwstr>
  </property>
  <property fmtid="{D5CDD505-2E9C-101B-9397-08002B2CF9AE}" pid="6" name="x1ye=11">
    <vt:lpwstr>JiHwHEDsq/22DU72iqEzlXZBkTfLUlKJd0oahGA2r8DYQO1apEyv4yybcKktkXFB5K43wyZ1CANMmH2i2bpNf+e62EEsZ/NvybiafR3bSqAaYI0rVt2dj8XZWBHmqhkYf4iGBosa945AdiTJJTi8kdNQS7akBC9t4oPlw09/ZXLM0hFOewVl5AaA3u9lmge567kqDdCb+Sgn/OLYf8RmKnzY21+ou5076F2AOpyARy/dD1k1FVwSVhcK/XAaLzW</vt:lpwstr>
  </property>
  <property fmtid="{D5CDD505-2E9C-101B-9397-08002B2CF9AE}" pid="7" name="x1ye=12">
    <vt:lpwstr>LEYpgTOim04lGJpqmReXyDzAz6ZrHXI4DwJFEfMA+/vas/TXt4mtzQtO1773x8CBxTjo4rdWDj4Tn9XR7e3s+0ydHsTeOHs9i7S4Ne0yLBn2+zpQIwiNnh6v3wTTbzh5LXuBCuRIHi5VzB0rWnBZF07fYAVNykLRErqETRiYrrlWq6bhrOKLPsS/n4CDxBrY+h96JjBqAb9Wp7xouTjYLOLgdV2AsJ/fKWvaYpsnGTzlkLp+T/t6BDeNU4zLEVn</vt:lpwstr>
  </property>
  <property fmtid="{D5CDD505-2E9C-101B-9397-08002B2CF9AE}" pid="8" name="x1ye=13">
    <vt:lpwstr>SngCD+8TyQPolbOdtOnqEFuMk5A50BrdHJrpGJWBQk6GYph0bkTcGjrt9ew4k6iVeepZoYP1dqTr60sz0t+0YCaFHHslxdnAlYOfV5un6b/r9y9Jy6+vsF19PzffEETYCgVST8P0CySILihNVNLEFPKJwIyCy1trRpvjqvpZK4krEEH04TP26+hKdookp/HyRcR0MczCuFTf7/INqWAyvqq7v7+MuqfHXsqX+BGyDVOGBMNxFzyTsXC67r4QH1C</vt:lpwstr>
  </property>
  <property fmtid="{D5CDD505-2E9C-101B-9397-08002B2CF9AE}" pid="9" name="x1ye=14">
    <vt:lpwstr>CzSR9zYJfafj4TumqaZNoP+gPDbE/wIguz23N2ywJG8FfNYWFKhcOgOuOaEBc/SLD1JZnvYlZk1tt0CsaPEv2wUjuulY5Z+WqohLkg8ezwH+htcRsBEfgiov6zReyvYuycFDnQXNY/2PKJHyDYVrX9Ps0oNN7jQAvG3L9I6NBgLzWBZJVLGkSzfZHmQ3HMRVbDiTv3t45+DYq5AAyavj8eKNEC5t3ftVqdxlAWqc+RgsKnx53fA29grnbQkj6Jv</vt:lpwstr>
  </property>
  <property fmtid="{D5CDD505-2E9C-101B-9397-08002B2CF9AE}" pid="10" name="x1ye=15">
    <vt:lpwstr>4CT4EK0/0iHmemeP9SwYXi1TxIQDljvYW/WeuA//yiZvWCToYK6MlgU8Sq7I90oNHWA9B2MNMAmZN+G4W9IoiSQfdRsdCL4lMlrHzUKm0ulQiExOAojdI4bYdWsE4qRvCMbXrV3UhP3gmoKt5wI8b3hovFqInBEYc8yw9I6LAiZgjAvHLY1CHo8jmVBTL748xDFlX+2XKi4M5B/iH+MjhnFGcug83L/Qcpjuzz1ySsnLm0UMa2YtWCyajDZ9eUA</vt:lpwstr>
  </property>
  <property fmtid="{D5CDD505-2E9C-101B-9397-08002B2CF9AE}" pid="11" name="x1ye=16">
    <vt:lpwstr>G3eXVomY5jd6DJ8Ap1m9pM+G5gCF3M84QX8BmPXZV0w8SMJxrYm7YCxwzmel+vkA5DqZqc3hkDiEOLqEQzQRNSZas1AUARwalm5GAts/+81xwjTVcTQr7Hb/dJqwZVLOnFTBjy8Ey04APt+irOGvlhFcxScrh0TBzSXeqBnYLiTzphcaRMzcG7Z+Hi9Y8WdKanfS2ywEiixaf7QqW378X7+aX9JxTtRMw4Y85V+tfsqqTsQS/bmjwXzRDUFUUIN</vt:lpwstr>
  </property>
  <property fmtid="{D5CDD505-2E9C-101B-9397-08002B2CF9AE}" pid="12" name="x1ye=17">
    <vt:lpwstr>sClHTtLVsCL+R7+EfrBzyOm0x9tfG6h9HlkWH6qLfhXhjNXRq+3wMQKvl2gp8M9GiGKwqDM7MwCACA95U/Sr2et6utdyh25IB2+A09jwtQT9vd82zqxW06Apbj/CwIn6ipKeK7vTHp/t5POVr4ZMiiwIcNREgHrfkC6xIKPAxvdq0LzvcHOkiBq4xd51cwseK+N3rFV/0vZIVbn34aZyzvQs+G3mdlNiERnhdW5ZCghTlo+dGaiDxjUTghdq1tu</vt:lpwstr>
  </property>
  <property fmtid="{D5CDD505-2E9C-101B-9397-08002B2CF9AE}" pid="13" name="x1ye=18">
    <vt:lpwstr>sAZX0919uR33fLn7uI/nuAzuMqh64AHSesbVoazVqjmESeZOeW6KFtpNe8TQlhZZZ2JIPj02qJae9SVKqgNctBfCZCa0aB2GntZFEsavdMt5+LtbXd7M4TXqJX+Prj2sF08pNoYJdAmU9lX7T9CLvN9mC97+Dh4UyE1xSKA79h+zfkUA7v6E/k9po68EsxRgGUJHd6WllsooYNLW91TSSibcGQx7LYitj90eVg+Hb31fn0kuglZVGhtqPqPWQsK</vt:lpwstr>
  </property>
  <property fmtid="{D5CDD505-2E9C-101B-9397-08002B2CF9AE}" pid="14" name="x1ye=19">
    <vt:lpwstr>XfokVnuHFzgQMUTBXA1ixzXe84iR7V9O2lXrZDG+U6kJonuKGnA3/qG0Gi6bK/qNWrtm+9h3KcuoCAsO+Q+cxkiZyrUSCJr00iMqrsz7ggU+n1kSyArHYpRWactcoiVfoyiD4SIEEqihWiQTk94XFL6+/in4WuF2GVdZkh09lZEVciEvKCPhnmMsC1+pTCYXsNlbSKEpcXkqSDSKg+insN6kQHZfp2I8aS/IC4RGlSiKQP2rI8qtDZCKzi5TKRx</vt:lpwstr>
  </property>
  <property fmtid="{D5CDD505-2E9C-101B-9397-08002B2CF9AE}" pid="15" name="x1ye=2">
    <vt:lpwstr>cJzpMTbTCi5tkHMSaX2BFCIGliLbDXP4UOYjvGXdHdv2SDeQW2+XvZwGLHOGWdln9hf/+zNUFmhV3hcgzeLJxtTB/7fLMBrlwVpLyUlTrJbLzVW99Ar0jv4q99IcmXNFP8npQgeuXOGzRsVd6m/+yS29ND4vWWwNFMJUtL6AJ2nkAkZ90THzJKeoXTzNCqLHymYgfK+81lEIDWmop0JPJ0OZUKnhvmJ58hySOOJZO+X5vDY7+Kiya+d7z9ZQ4/u</vt:lpwstr>
  </property>
  <property fmtid="{D5CDD505-2E9C-101B-9397-08002B2CF9AE}" pid="16" name="x1ye=20">
    <vt:lpwstr>fi0+eUihkLYDRhPobFLGiZzgw37KnzYvO+baMYYuxygzeC6P/vJ4FQs3CkfhAYRI6K+S6Sf8bd/A4E8YD9IIR+Xa/GAg0sGB3F7dkIKa1hOIY46P8yjEm5CyZbBfWwW/opdsskwPhrVQa6jgmJ/0ojBjsmdPmfd0FPRrPj+8JhHgLfMJ+tuXbShP6wmqHgeeFPMbD57ZEefMGEeKL1wjV3oxTDBVg7Dz+kmze06GCS0eAVCC3wv4vwy7tqbuYww</vt:lpwstr>
  </property>
  <property fmtid="{D5CDD505-2E9C-101B-9397-08002B2CF9AE}" pid="17" name="x1ye=21">
    <vt:lpwstr>poD9lQDR/4lmFQDSA6FftRmHlyfEjZ5HlCgLKEcprRXoHozjQJxVMyY3+r+ej95Dw5Kt4MsEr1kaWxs5Og7Ti1xj/0GHFFl1r7S+hgsUYPBrbtUai9+Eax3qWHHyhBPFP/w7X1CBgrvfwx/UfDqTmx9zz+avHgDNIDyHxOxrBUYGmcm5VjUOvP7fuxAQ4envNczX3RlcJCIw+FNluR8SqJCUsPz7ARnrOZY7m27aLNl1w7AwSswHuATJFtq3LuZ</vt:lpwstr>
  </property>
  <property fmtid="{D5CDD505-2E9C-101B-9397-08002B2CF9AE}" pid="18" name="x1ye=22">
    <vt:lpwstr>MaoMzvtidLK0eNigro34TR9yUsX4HTNEC1jgED8WU6VF4TFKcZRIPilQ+HhPG6U1kCl2xBk3LXlDuQkSsuXctGYt2tpeJvysB6+bNLS2q1zGcGKjdU+Hq+P6OcZQ1ltMDTIHvdzq9j4Syts8DZsAi3f/DTdlt/Y0wcwpBzlcb0DO5Kfy7CgP1cjDh07k2xrgSuBkGAqif/m/SFqAMqqCIfDT4DnEIspH8jQzDtqqhnSL9Fp7mnGShCcuhfZ1xxq</vt:lpwstr>
  </property>
  <property fmtid="{D5CDD505-2E9C-101B-9397-08002B2CF9AE}" pid="19" name="x1ye=23">
    <vt:lpwstr>KBqVlhJyt4Kar+XfoBqhblpk4Xjadd/QPTDOFK2/qj4/euQgjOovyjQtssC2LJGbSyaXehPfwIgajjK8yXGwGiky3UEBlejPkYUbhi2tJ0mZERfvr/Ke58RMiL2T5wL47SdxvJ5BPmZidvQb/ROH30aK1EztCOeRbsLQBJcVTzMB9bKF8Wlh+B8OXal2Y9yoVEP6yeASgZb/UrgmupENErWHe73g3ubf1IqtmD18Z2JmgY/1KBO8gbGKZZ2BNAC</vt:lpwstr>
  </property>
  <property fmtid="{D5CDD505-2E9C-101B-9397-08002B2CF9AE}" pid="20" name="x1ye=24">
    <vt:lpwstr>Mu3rJyPBs5Ko/YBPCaYFlwwmOqPyW6rItZ0a7DE//u8Q6i9Wa2DeR/7vsc0gFKLHCFZSDfypU/cXsRQZUs9Q32O/ryIWOCTY9ZEmUc1r1XqfLS0jTzSdk/whcuTE5YVpsulYQzAFUG/r/W1n7+2cOHJruD/Hj8Y8Z9ea6yVUDAZOx4a5LwgK1gssopkHwtmNh3Hh41lvjH7BYNN8Ek9/XMUZnWyIpBvINtkIoxx5SkfCdEztlHV5Xb/MVe5P28l</vt:lpwstr>
  </property>
  <property fmtid="{D5CDD505-2E9C-101B-9397-08002B2CF9AE}" pid="21" name="x1ye=25">
    <vt:lpwstr>bgjoWfgaIU2Z2b7UpUDgjN0Uut8W6Z86TDZRuAvi307+C5CfDCqbySlrDmpr8Cyql0cmf5h1C9ptLdq5h2+yOihdoY757AMsX+aJD5kDfCu7b/ZK4fEv2Z9EnY4qeqrACuJO9iTu5yO3lvZO2wbO3/MgOeVQJoTboXjsTlGw4R5/6/Dg7c2MspNzpV9t0el4Ar+84KqlyT2w3SlJpFJn9pE2wfqH+8IKCmVh/Dqu/PXU7hhulo+3ERj4LXep9v2</vt:lpwstr>
  </property>
  <property fmtid="{D5CDD505-2E9C-101B-9397-08002B2CF9AE}" pid="22" name="x1ye=26">
    <vt:lpwstr>GRD+yBcj+MmAbJr8rqXhVWfe2yYl+rN9ScAbMY5LAu0pmv/kg/LnuZfGeaJMo+E0usgWa3SKk//nrXMrYXSiQzXyH0lasxM3lIe3iogXDFVsDA8aPveO9a2XyKKP0NqTCGykHy4gNilJRgcQwMTgmEAQMk9UB1L7vvE11PuYunjLZDIdDkiUxcyzH1C9KENlgDzwEMoDMMWDYP4h+2cgcgYFNnJxvbNYbP3GoLniEjHGgnFxG2yvz0YBBRHrAE0</vt:lpwstr>
  </property>
  <property fmtid="{D5CDD505-2E9C-101B-9397-08002B2CF9AE}" pid="23" name="x1ye=27">
    <vt:lpwstr>vF6WTnHclMiEPA8fXDstGmFZdj4ea9y8y0gCZlXLnaT1gQk4ZeaXJU9uojg//XD2GlNZXjuMgeUpSJgiI4bboiXU90ltOcmkM0aBsq7A9rs3/W9dyVE9QOTv57rKteOjtmKBMfzq6lzP3av0lePwrJbvvZ3K1e5xriRpZa+mDq61WW9DNk6No4NwF1eMZDN1BoWmX6C5oXZLzhnKegyv0BPKsVin4emc4M6s8ujaodeFrF11XIA/y3pxFAsIh16</vt:lpwstr>
  </property>
  <property fmtid="{D5CDD505-2E9C-101B-9397-08002B2CF9AE}" pid="24" name="x1ye=28">
    <vt:lpwstr>5mCQixBlrW/rm9BTw7/hxK/rT1heJUoM2h9qcmYnmaKJKzkkUDqiQOmJsXmBRUwWT14Ppbm4Po4RgTnhPIJ3Ubl0l4JJhLKFJKyZmR+N8FZPc6uXBoC+1Fib0cLqTNdYhx9r4qhiQH9RPiU3ujXxNLl61PeJxd5atP/37WljYjJ9shgACFKRureknrjbnSXsLzikCu2sYlvnafaDiFHDCsB3yz0OcKfyLe6oGVuvZWHsuyh3yAVgveWMNbyKvA1</vt:lpwstr>
  </property>
  <property fmtid="{D5CDD505-2E9C-101B-9397-08002B2CF9AE}" pid="25" name="x1ye=29">
    <vt:lpwstr>P/VWfXG3KK57gVJwaZL9KPKBIbUAe2B2KgFv9yy/1fsZGn8hNz+pNWeJqsI7Et6JQuIGNaXzz5WLGzLtJWZThPma1+hyiLr9CpNI/3bOPKukRF06u1E9zve4Jy4ejowAZe3obrqR8/apEVUjm0leGtn+087AjZlH+NH+Qh5mwloyk2S7NhFNwZo1GSn3OTIz7261F1/vs894AphQktfu7MoS2TM3Kx+tlU7Y2T0H+LoglwPOr86fgFdqcapAaIE</vt:lpwstr>
  </property>
  <property fmtid="{D5CDD505-2E9C-101B-9397-08002B2CF9AE}" pid="26" name="x1ye=3">
    <vt:lpwstr>y9YWR0W/LcsRHuggM8E6xNaCkcxuymYplPMbnwNqFv4rl782ngkfhUnioPQS7or2aSe3zc/oFfwEyNWB54Qn7+zJQvMKqvvCKdHIHTcE54quSYVfLcd9yLzsraKPLClG3OVy6/+XDxigVIN88+sHmBp45WyGDaOZZP6AVdsBaK762n7gtYrGLik3BZr1J2aDC2g3EBDS/gr/nXnvkAl5jhr8Yv5TAosl1rDlQiplWN18iruYHrYhtLTTKXrd8S6</vt:lpwstr>
  </property>
  <property fmtid="{D5CDD505-2E9C-101B-9397-08002B2CF9AE}" pid="27" name="x1ye=30">
    <vt:lpwstr>F5BMJAYO7C4U5u3/QEL8cxc23YL1GnYiktZuZM0RVa5RUiEu/VBy6zIKrw8nIqrNAqjsCE1AEHHHXH6WF/1TMWliLwJDINSMgievH4H7gXSTotMMdqDXoUmPL31hk3ZjAqtJqgJ0Myi+n2juJd6LVtLulDXLsf+pNLmcXs2hmBi3m89UxGyZdZwQLNKGpWTz3f7y/ULQarf/16NhaUHbVQSLLnnom9yaZPMtr8I1QCcTXnzyuw1eBHFgNBeWNE6</vt:lpwstr>
  </property>
  <property fmtid="{D5CDD505-2E9C-101B-9397-08002B2CF9AE}" pid="28" name="x1ye=31">
    <vt:lpwstr>lcXlF+gWhKJNdc8jUhx15+28IgI9FAvEfUfAMO6ic3FEGXyJRXMRoOylMmDdpLzmlKMSevnHWOQCtJGjP/J/36DU8r1o/RNXzlgphRZROaR+tH93TodMU2QVY8i1LPMXxcq5z/QkP4kQIe9fCgNlJcPczQQRWbXzPKsMx5/5IqJk+369MNyoofzrpIPEu3d2vKXuKD/ZvFaWAkCphTbAFaHq8uIhiBjhXv0SZ51iLwDUOc0f94mCcK4qEz2RvMr</vt:lpwstr>
  </property>
  <property fmtid="{D5CDD505-2E9C-101B-9397-08002B2CF9AE}" pid="29" name="x1ye=32">
    <vt:lpwstr>vtpcHkFS5tMMhGOWFJfaCHcxBTBaZR3b3jTSa6xZ9QHyp/wB+PO3v/rlwF1hr7Ld2SeoLUYEbFeyiDIMunAILEeaZ3uDjXPTzSZmbbnNstc8dfvCBZ6r6VtQqLWtI2AbBXLUgH5Yy/FDd6LUbpMJGfQethOZuF/FUZ9yV8WUfbWTzR95C7cJArNNu7UK3GQbFVfxmirEtTKOvAPP0IWqln9aPwD6n0A+xxD/+1gUJSn+4ht19qAq5azet0bSu4a</vt:lpwstr>
  </property>
  <property fmtid="{D5CDD505-2E9C-101B-9397-08002B2CF9AE}" pid="30" name="x1ye=33">
    <vt:lpwstr>VT4f9F3yYBiHzZOUqvVQ9nQgXybsfnAh7ZLXf8Fcg0wOf6jooReVVlSmMb0wwrLALq5vXwagF8Mf2DStT1WAgCGfqqoyQCmSdvmQoImOpjeXSqgQ30Qyi5LbYGJj9+VeTfUofbQu0GRl28/rLWZsdZRv0HYKUMFnn/zEkmTC28mMFqtg3VFIxqE4/yHppHBr6D1OIUGeirfvmqSrbkx9yDhscDvzTaVavMznVpTL/axayn+KbU0FL15xwKoqzOg</vt:lpwstr>
  </property>
  <property fmtid="{D5CDD505-2E9C-101B-9397-08002B2CF9AE}" pid="31" name="x1ye=34">
    <vt:lpwstr>Hfuhedt6P7+Z5Ysc5e6qgthtaNq9Zn+jc56a1dMmPw+ACIXO63D8ybSNVZ5/LSqwvDn1f0Tao7mdJg22KmEsTg2jeMqz3bV8jxVPhnZ0TkF+wYkE1j2o1bREE1c+n+1Ep/m1crWnuDrLxuo3/r3vP3xOLPwxSSC25bYVWQ4nf8+YwbBkTvhkkyEZpsEJFxZ/17v3lCZbbv0nZewuDfIrrMsfvrQkh/Z0aczs91wTtFAs8+RZ2mX/HxE5zKTP+FK</vt:lpwstr>
  </property>
  <property fmtid="{D5CDD505-2E9C-101B-9397-08002B2CF9AE}" pid="32" name="x1ye=35">
    <vt:lpwstr>SXyaQQCuvNEwKp+BkOqkkVOixpOSbURD/2//wE9go97jCIAAA==</vt:lpwstr>
  </property>
  <property fmtid="{D5CDD505-2E9C-101B-9397-08002B2CF9AE}" pid="33" name="x1ye=4">
    <vt:lpwstr>RM9NPxCnbefMn0wU/qIQqrgy3NEDad/rS5h7WDyuwVXOBdEBQwIWLErQ0JsUwsdrlc81i3VqDg+A1iXCQfkY1lEN7+xGVaQUVHfbnJAyvZOVTNzhtydEUcaR1+TXPYAfLzVY4RedPoUTA8NeXOHcud2bwTd9UBL0z0pOVWM4cSkxYlTagvYxavteoyHNMixWeoqbIY9jtqXGHl+x/U+Bc8NSN2k/UEGuSWSe1KYN5QhXqyD54fHe/UzrBwytUkD</vt:lpwstr>
  </property>
  <property fmtid="{D5CDD505-2E9C-101B-9397-08002B2CF9AE}" pid="34" name="x1ye=5">
    <vt:lpwstr>ORmunfTSwsrW1HTYdo/dVodiarDq/d9W9aHTujL1z855jY0DBmplgKEX8GpShSJJiJP6sv7hlc1JglPX3A2MMmnpg7pO8HmOnrEfJmVEsb0H/u/FdEZnuVb8W4OHQzP1AXwtAoGc4lJodd3iIrb/PYDSpyuA6ymvCh1hHxTLzB0fUZxXNAhQlbaivfbGq8uvzvpGLBI9to2qYh9U5Z7ZI0nalacTrjGJVKLqGFIf5Vv8tF2XX+7ZJSh0YMRtxS8</vt:lpwstr>
  </property>
  <property fmtid="{D5CDD505-2E9C-101B-9397-08002B2CF9AE}" pid="35" name="x1ye=6">
    <vt:lpwstr>bGOTWOMAtfJucuTbzMfgmVa4cjP9ht5fqNZj3REbONlKDzTyXmcAskNx8U0Sxuf2AG7MdfdW47uufmE3ZgJYa/i3cVNUrWu1PdxjdPE+uUYi15er/X8+ZDn2rmeYXOc9Wa1v6b8B9yFdq++yVKXyN+4mQRbHkhd8d4zFHv6Db9YdzshJdsu/Yz+zNzQea3xabQdhq9wkhsyUFjFUJaJjqvTqMhs67DFqHnOMFUtXlWHr/yWHE6vJcyN6lGBKhEi</vt:lpwstr>
  </property>
  <property fmtid="{D5CDD505-2E9C-101B-9397-08002B2CF9AE}" pid="36" name="x1ye=7">
    <vt:lpwstr>IRjybXiqLaZ0lFNIswjDmIuucUceVaAxZlao1FryehqP4JRd9mz6E8jFLIrGWTO3smWijco1Aj8b3ssyyK4/dGu+erQMYu6E+jedpOauTU98nkhSUWd2dFXp9ItcbVwA1W/UtrxgVGQVfirlZfBg1xredeFAIamxxDL7cqJXOs6HHbfZ2HloDabTieJ88Bd9qzvyE17Fi2YPnIUgUB0qVNvLlh4cFZNMF1k1jUk2jdMXl/UuOVLDthZUaxZ/2r4</vt:lpwstr>
  </property>
  <property fmtid="{D5CDD505-2E9C-101B-9397-08002B2CF9AE}" pid="37" name="x1ye=8">
    <vt:lpwstr>kw52SUh0SPd75EgJiyFuMcyC4+pkurDLV0XMJo505W6eOqjlkk8ahebdbtdYwGRpk3e1asOrfq3OvHp6xUN+rjN+AKwG7eC3Qipjyj8SDVlHYzNlPwFbdGV7pJaX+CHZmUY+HuAHG+ZUp17V/LcDgg+fGEb2kTLXwQnFeuqHrIs9DoA7DWE3U9XBaYX0U8g1l9OV16z0kTSzMUSIapvXTBMbZl6LWJZSzEZdGUcGXlb/HilmqQL0b1ZSgYhK1Lo</vt:lpwstr>
  </property>
  <property fmtid="{D5CDD505-2E9C-101B-9397-08002B2CF9AE}" pid="38" name="x1ye=9">
    <vt:lpwstr>d39Ao0Q7QmYF4c6eiyVsPy3yaxKzBhLEjNn2jEfXVCVHDkE7PutnVVQUrg9r6xI1yRfqkr/wF4bBCzWvlpOad+PZoj7gX+gaIokqJua1JtesRc7OI4sSTpv6Dp+8xfsfv8qwrTyeURXn5bdAxZUsEBD0fy7y//RbFiwkMEWJr1+3/eEBzU23wOHcmfIKFrJ4sY11STKnNMDy2lspcXlh1c+icnTFaP8lnM1klj7q1yOSn+oOYshVd1kyAm0xNCn</vt:lpwstr>
  </property>
</Properties>
</file>